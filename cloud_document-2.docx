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8EF0A6">
      <w:pPr>
        <w:pStyle w:val="2"/>
        <w:rPr>
          <w:rFonts w:hint="default"/>
          <w:b/>
          <w:bCs/>
          <w:sz w:val="36"/>
          <w:szCs w:val="36"/>
          <w:lang w:val="en-IN"/>
        </w:rPr>
      </w:pPr>
      <w:r>
        <w:rPr>
          <w:rFonts w:hint="default"/>
          <w:b/>
          <w:bCs/>
          <w:color w:val="0070C0"/>
          <w:sz w:val="36"/>
          <w:szCs w:val="36"/>
          <w:lang w:val="en-IN"/>
        </w:rPr>
        <w:t>STATIC WEBSITE HOSTING WITH S3 AND CLOUDFRONT</w:t>
      </w:r>
    </w:p>
    <w:p w14:paraId="60B75C56">
      <w:pPr>
        <w:rPr>
          <w:rFonts w:hint="default"/>
          <w:b/>
          <w:bCs/>
          <w:sz w:val="22"/>
          <w:szCs w:val="22"/>
          <w:lang w:val="en-IN"/>
        </w:rPr>
      </w:pPr>
      <w:r>
        <w:rPr>
          <w:rFonts w:hint="default"/>
          <w:b/>
          <w:bCs/>
          <w:sz w:val="36"/>
          <w:szCs w:val="36"/>
          <w:lang w:val="en-IN"/>
        </w:rPr>
        <w:t xml:space="preserve"> </w:t>
      </w:r>
      <w:r>
        <w:rPr>
          <w:rFonts w:hint="default"/>
          <w:b/>
          <w:bCs/>
          <w:sz w:val="22"/>
          <w:szCs w:val="22"/>
          <w:lang w:val="en-IN"/>
        </w:rPr>
        <w:t xml:space="preserve"> Prepared in the partial fulfillment of the summer internship program on AWS</w:t>
      </w:r>
    </w:p>
    <w:p w14:paraId="7424BC8A">
      <w:pPr>
        <w:rPr>
          <w:rFonts w:hint="default"/>
          <w:lang w:val="en-IN"/>
        </w:rPr>
      </w:pPr>
      <w:r>
        <w:rPr>
          <w:rFonts w:hint="default"/>
          <w:lang w:val="en-IN"/>
        </w:rPr>
        <w:t xml:space="preserve"> </w:t>
      </w:r>
    </w:p>
    <w:p w14:paraId="78F510FD">
      <w:pPr>
        <w:rPr>
          <w:rFonts w:hint="default"/>
          <w:lang w:val="en-IN"/>
        </w:rPr>
      </w:pPr>
      <w:r>
        <w:rPr>
          <w:rFonts w:hint="default"/>
          <w:lang w:val="en-IN"/>
        </w:rPr>
        <w:t xml:space="preserve">                    </w:t>
      </w:r>
      <w:r>
        <w:rPr>
          <w:rFonts w:hint="default"/>
          <w:lang w:val="en-IN"/>
        </w:rPr>
        <w:drawing>
          <wp:inline distT="0" distB="0" distL="114300" distR="114300">
            <wp:extent cx="4300855" cy="3538855"/>
            <wp:effectExtent l="0" t="0" r="12065" b="12065"/>
            <wp:docPr id="4" name="Picture 4" descr="WhatsApp Image 2025-07-12 at 11.10.39_ba22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7-12 at 11.10.39_ba228787"/>
                    <pic:cNvPicPr>
                      <a:picLocks noChangeAspect="1"/>
                    </pic:cNvPicPr>
                  </pic:nvPicPr>
                  <pic:blipFill>
                    <a:blip r:embed="rId7"/>
                    <a:srcRect l="2977" t="4730" r="3821" b="4857"/>
                    <a:stretch>
                      <a:fillRect/>
                    </a:stretch>
                  </pic:blipFill>
                  <pic:spPr>
                    <a:xfrm>
                      <a:off x="0" y="0"/>
                      <a:ext cx="4300855" cy="3538855"/>
                    </a:xfrm>
                    <a:prstGeom prst="rect">
                      <a:avLst/>
                    </a:prstGeom>
                  </pic:spPr>
                </pic:pic>
              </a:graphicData>
            </a:graphic>
          </wp:inline>
        </w:drawing>
      </w:r>
    </w:p>
    <w:p w14:paraId="4BE3D172">
      <w:pPr>
        <w:rPr>
          <w:rFonts w:hint="default"/>
          <w:lang w:val="en-IN"/>
        </w:rPr>
      </w:pPr>
      <w:r>
        <w:rPr>
          <w:rFonts w:hint="default"/>
          <w:lang w:val="en-IN"/>
        </w:rPr>
        <w:t>Under the guidance of</w:t>
      </w:r>
    </w:p>
    <w:p w14:paraId="55B7349A">
      <w:pPr>
        <w:rPr>
          <w:rFonts w:hint="default"/>
          <w:lang w:val="en-IN"/>
        </w:rPr>
      </w:pPr>
      <w:r>
        <w:rPr>
          <w:rFonts w:hint="default"/>
          <w:lang w:val="en-IN"/>
        </w:rPr>
        <w:t>Mrs. Sumana Bethala, APSSDC</w:t>
      </w:r>
    </w:p>
    <w:p w14:paraId="0E50130B">
      <w:pPr>
        <w:rPr>
          <w:rFonts w:hint="default"/>
          <w:lang w:val="en-IN"/>
        </w:rPr>
      </w:pPr>
    </w:p>
    <w:p w14:paraId="4448F0A7">
      <w:pPr>
        <w:rPr>
          <w:rFonts w:hint="default"/>
          <w:lang w:val="en-IN"/>
        </w:rPr>
      </w:pPr>
      <w:r>
        <w:rPr>
          <w:rFonts w:hint="default"/>
          <w:lang w:val="en-IN"/>
        </w:rPr>
        <w:t>Submitted by</w:t>
      </w:r>
    </w:p>
    <w:p w14:paraId="6188D14E">
      <w:pPr>
        <w:numPr>
          <w:ilvl w:val="0"/>
          <w:numId w:val="7"/>
        </w:numPr>
        <w:rPr>
          <w:rFonts w:hint="default"/>
          <w:lang w:val="en-IN"/>
        </w:rPr>
      </w:pPr>
      <w:r>
        <w:rPr>
          <w:rFonts w:hint="default"/>
          <w:lang w:val="en-IN"/>
        </w:rPr>
        <w:t>Indupriya</w:t>
      </w:r>
    </w:p>
    <w:p w14:paraId="4DCA2DF4">
      <w:pPr>
        <w:numPr>
          <w:ilvl w:val="0"/>
          <w:numId w:val="8"/>
        </w:numPr>
        <w:rPr>
          <w:rFonts w:hint="default"/>
          <w:lang w:val="en-IN"/>
        </w:rPr>
      </w:pPr>
      <w:r>
        <w:rPr>
          <w:rFonts w:hint="default"/>
          <w:lang w:val="en-IN"/>
        </w:rPr>
        <w:t>Madhulatharam</w:t>
      </w:r>
    </w:p>
    <w:p w14:paraId="539DD3FD">
      <w:pPr>
        <w:numPr>
          <w:ilvl w:val="0"/>
          <w:numId w:val="9"/>
        </w:numPr>
        <w:rPr>
          <w:rFonts w:hint="default"/>
          <w:lang w:val="en-IN"/>
        </w:rPr>
      </w:pPr>
      <w:r>
        <w:rPr>
          <w:rFonts w:hint="default"/>
          <w:lang w:val="en-IN"/>
        </w:rPr>
        <w:t>Hema lavanya</w:t>
      </w:r>
    </w:p>
    <w:p w14:paraId="2A18AC7D">
      <w:pPr>
        <w:numPr>
          <w:ilvl w:val="0"/>
          <w:numId w:val="10"/>
        </w:numPr>
        <w:rPr>
          <w:rFonts w:hint="default"/>
          <w:lang w:val="en-IN"/>
        </w:rPr>
      </w:pPr>
      <w:r>
        <w:rPr>
          <w:rFonts w:hint="default"/>
          <w:lang w:val="en-IN"/>
        </w:rPr>
        <w:t>Tejaswini veera</w:t>
      </w:r>
    </w:p>
    <w:p w14:paraId="603F9167">
      <w:pPr>
        <w:numPr>
          <w:ilvl w:val="0"/>
          <w:numId w:val="0"/>
        </w:numPr>
        <w:rPr>
          <w:rFonts w:hint="default"/>
          <w:lang w:val="en-IN"/>
        </w:rPr>
      </w:pPr>
      <w:r>
        <w:rPr>
          <w:rFonts w:hint="default"/>
          <w:lang w:val="en-IN"/>
        </w:rPr>
        <w:t>V. Durga deepika</w:t>
      </w:r>
    </w:p>
    <w:p w14:paraId="3D12359F">
      <w:pPr>
        <w:rPr>
          <w:rFonts w:hint="default"/>
          <w:lang w:val="en-IN"/>
        </w:rPr>
      </w:pPr>
      <w:r>
        <w:rPr>
          <w:rFonts w:hint="default"/>
          <w:lang w:val="en-IN"/>
        </w:rPr>
        <w:t xml:space="preserve">                                      </w:t>
      </w:r>
    </w:p>
    <w:p w14:paraId="78551F4B">
      <w:pPr>
        <w:ind w:firstLine="1760" w:firstLineChars="800"/>
        <w:rPr>
          <w:rFonts w:hint="default"/>
          <w:b/>
          <w:bCs/>
          <w:color w:val="0070C0"/>
          <w:sz w:val="36"/>
          <w:szCs w:val="36"/>
          <w:lang w:val="en-IN"/>
        </w:rPr>
      </w:pPr>
      <w:bookmarkStart w:id="0" w:name="_GoBack"/>
      <w:bookmarkEnd w:id="0"/>
      <w:r>
        <w:rPr>
          <w:rFonts w:hint="default"/>
          <w:lang w:val="en-IN"/>
        </w:rPr>
        <w:t xml:space="preserve">      </w:t>
      </w:r>
      <w:r>
        <w:rPr>
          <w:rFonts w:hint="default"/>
          <w:b/>
          <w:bCs/>
          <w:lang w:val="en-IN"/>
        </w:rPr>
        <w:t xml:space="preserve"> </w:t>
      </w:r>
      <w:r>
        <w:rPr>
          <w:rFonts w:hint="default"/>
          <w:b/>
          <w:bCs/>
          <w:color w:val="0070C0"/>
          <w:sz w:val="36"/>
          <w:szCs w:val="36"/>
          <w:lang w:val="en-IN"/>
        </w:rPr>
        <w:t xml:space="preserve"> ACKNOWLEDGEMENT</w:t>
      </w:r>
    </w:p>
    <w:p w14:paraId="0C2786B9">
      <w:pPr>
        <w:rPr>
          <w:rFonts w:hint="default"/>
          <w:b w:val="0"/>
          <w:bCs w:val="0"/>
          <w:color w:val="auto"/>
          <w:sz w:val="28"/>
          <w:szCs w:val="28"/>
          <w:lang w:val="en-IN"/>
        </w:rPr>
      </w:pPr>
      <w:r>
        <w:rPr>
          <w:rFonts w:hint="default"/>
          <w:b w:val="0"/>
          <w:bCs w:val="0"/>
          <w:color w:val="auto"/>
          <w:sz w:val="28"/>
          <w:szCs w:val="28"/>
          <w:lang w:val="en-IN"/>
        </w:rPr>
        <w:t>would like to express my heartfelt gratitude to all those who have contributed to the successful completion of my summer internship project at Andhra Pradesh Skill Development Corporation (APSSDC).</w:t>
      </w:r>
    </w:p>
    <w:p w14:paraId="4252101D">
      <w:pPr>
        <w:rPr>
          <w:rFonts w:hint="default"/>
          <w:b w:val="0"/>
          <w:bCs w:val="0"/>
          <w:color w:val="auto"/>
          <w:sz w:val="28"/>
          <w:szCs w:val="28"/>
          <w:lang w:val="en-IN"/>
        </w:rPr>
      </w:pPr>
      <w:r>
        <w:rPr>
          <w:rFonts w:hint="default"/>
          <w:b w:val="0"/>
          <w:bCs w:val="0"/>
          <w:color w:val="auto"/>
          <w:sz w:val="28"/>
          <w:szCs w:val="28"/>
          <w:lang w:val="en-IN"/>
        </w:rPr>
        <w:t xml:space="preserve"> This opportunity has been an enriching and transformative experience for me, and I am truly thankful for the support, guidance, and encouragement I have received along the way.</w:t>
      </w:r>
    </w:p>
    <w:p w14:paraId="74E396F1">
      <w:pPr>
        <w:rPr>
          <w:rFonts w:hint="default"/>
          <w:b w:val="0"/>
          <w:bCs w:val="0"/>
          <w:color w:val="auto"/>
          <w:sz w:val="28"/>
          <w:szCs w:val="28"/>
          <w:lang w:val="en-IN"/>
        </w:rPr>
      </w:pPr>
    </w:p>
    <w:p w14:paraId="7AA00C38">
      <w:pPr>
        <w:rPr>
          <w:rFonts w:hint="default"/>
          <w:b w:val="0"/>
          <w:bCs w:val="0"/>
          <w:color w:val="auto"/>
          <w:sz w:val="28"/>
          <w:szCs w:val="28"/>
          <w:lang w:val="en-IN"/>
        </w:rPr>
      </w:pPr>
      <w:r>
        <w:rPr>
          <w:rFonts w:hint="default"/>
          <w:b w:val="0"/>
          <w:bCs w:val="0"/>
          <w:color w:val="auto"/>
          <w:sz w:val="28"/>
          <w:szCs w:val="28"/>
          <w:lang w:val="en-IN"/>
        </w:rPr>
        <w:t>First and foremost, I extend my sincere regards to Mrs Sumana Bethala and  Mr. Anil   my supervisors and mentors, for providing me with valuable insights, constant guidance, and unwavering support throughout the duration of the internship. Their expertise and encouragement have been instrumental in shaping the direction of this project.</w:t>
      </w:r>
    </w:p>
    <w:p w14:paraId="2D961DD1">
      <w:pPr>
        <w:rPr>
          <w:rFonts w:hint="default"/>
          <w:b w:val="0"/>
          <w:bCs w:val="0"/>
          <w:color w:val="auto"/>
          <w:sz w:val="28"/>
          <w:szCs w:val="28"/>
          <w:lang w:val="en-IN"/>
        </w:rPr>
      </w:pPr>
    </w:p>
    <w:p w14:paraId="5CE63377">
      <w:pPr>
        <w:rPr>
          <w:rFonts w:hint="default"/>
          <w:b w:val="0"/>
          <w:bCs w:val="0"/>
          <w:color w:val="auto"/>
          <w:sz w:val="28"/>
          <w:szCs w:val="28"/>
          <w:lang w:val="en-IN"/>
        </w:rPr>
      </w:pPr>
      <w:r>
        <w:rPr>
          <w:rFonts w:hint="default"/>
          <w:b w:val="0"/>
          <w:bCs w:val="0"/>
          <w:color w:val="auto"/>
          <w:sz w:val="28"/>
          <w:szCs w:val="28"/>
          <w:lang w:val="en-IN"/>
        </w:rPr>
        <w:t>I would like to thank the entire team at Andhra Pradesh Skill Development Corporation (APSSDC) for fostering a collaborative and innovative environment. The camaraderie, knowledge sharing, and feedback I received from my colleagues significantly contributed to the development and success of this project.</w:t>
      </w:r>
    </w:p>
    <w:p w14:paraId="7680E528">
      <w:pPr>
        <w:rPr>
          <w:rFonts w:hint="default"/>
          <w:b w:val="0"/>
          <w:bCs w:val="0"/>
          <w:color w:val="auto"/>
          <w:sz w:val="28"/>
          <w:szCs w:val="28"/>
          <w:lang w:val="en-IN"/>
        </w:rPr>
      </w:pPr>
    </w:p>
    <w:p w14:paraId="7E192B3E">
      <w:pPr>
        <w:rPr>
          <w:rFonts w:hint="default"/>
          <w:b w:val="0"/>
          <w:bCs w:val="0"/>
          <w:color w:val="auto"/>
          <w:sz w:val="28"/>
          <w:szCs w:val="28"/>
          <w:lang w:val="en-IN"/>
        </w:rPr>
      </w:pPr>
      <w:r>
        <w:rPr>
          <w:rFonts w:hint="default"/>
          <w:b w:val="0"/>
          <w:bCs w:val="0"/>
          <w:color w:val="auto"/>
          <w:sz w:val="28"/>
          <w:szCs w:val="28"/>
          <w:lang w:val="en-IN"/>
        </w:rPr>
        <w:t>In conclusion, I am honoured to have been a part of this internship program, and I look forward to leveraging the skills and knowledge gained to contribute positively to future endeavours.</w:t>
      </w:r>
    </w:p>
    <w:p w14:paraId="4B0A1B8C">
      <w:pPr>
        <w:rPr>
          <w:rFonts w:hint="default"/>
          <w:b w:val="0"/>
          <w:bCs w:val="0"/>
          <w:color w:val="auto"/>
          <w:sz w:val="28"/>
          <w:szCs w:val="28"/>
          <w:lang w:val="en-IN"/>
        </w:rPr>
      </w:pPr>
    </w:p>
    <w:p w14:paraId="63C422C4">
      <w:pPr>
        <w:rPr>
          <w:rFonts w:hint="default"/>
          <w:b w:val="0"/>
          <w:bCs w:val="0"/>
          <w:color w:val="auto"/>
          <w:sz w:val="28"/>
          <w:szCs w:val="28"/>
          <w:lang w:val="en-IN"/>
        </w:rPr>
      </w:pPr>
      <w:r>
        <w:rPr>
          <w:rFonts w:hint="default"/>
          <w:b w:val="0"/>
          <w:bCs w:val="0"/>
          <w:color w:val="auto"/>
          <w:sz w:val="28"/>
          <w:szCs w:val="28"/>
          <w:lang w:val="en-IN"/>
        </w:rPr>
        <w:t>Thank you.</w:t>
      </w:r>
    </w:p>
    <w:p w14:paraId="118C06BA">
      <w:pPr>
        <w:rPr>
          <w:rFonts w:hint="default"/>
          <w:b w:val="0"/>
          <w:bCs w:val="0"/>
          <w:color w:val="auto"/>
          <w:sz w:val="22"/>
          <w:szCs w:val="22"/>
          <w:lang w:val="en-IN"/>
        </w:rPr>
      </w:pPr>
    </w:p>
    <w:p w14:paraId="32888002">
      <w:pPr>
        <w:pStyle w:val="2"/>
        <w:rPr>
          <w:rFonts w:hint="default"/>
          <w:sz w:val="36"/>
          <w:szCs w:val="36"/>
          <w:lang w:val="en-IN"/>
        </w:rPr>
      </w:pPr>
      <w:r>
        <w:rPr>
          <w:rFonts w:hint="default"/>
          <w:lang w:val="en-IN"/>
        </w:rPr>
        <w:t xml:space="preserve">                                               </w:t>
      </w:r>
      <w:r>
        <w:rPr>
          <w:rFonts w:hint="default"/>
          <w:sz w:val="36"/>
          <w:szCs w:val="36"/>
          <w:lang w:val="en-IN"/>
        </w:rPr>
        <w:t xml:space="preserve">   ABSTRACT</w:t>
      </w:r>
    </w:p>
    <w:p w14:paraId="4EAD898D">
      <w:pPr>
        <w:rPr>
          <w:rFonts w:hint="default"/>
          <w:sz w:val="28"/>
          <w:szCs w:val="28"/>
          <w:lang w:val="en-IN"/>
        </w:rPr>
      </w:pPr>
      <w:r>
        <w:rPr>
          <w:rFonts w:hint="default"/>
          <w:sz w:val="28"/>
          <w:szCs w:val="28"/>
          <w:lang w:val="en-IN"/>
        </w:rPr>
        <w:t>The rapid growth of cloud computing has revolutionized how applications are developed, deployed, and managed. This project, titled "Smart Landing Page Hosting Using AWS Cloud Services," focuses on building and deploying a fully functional landing page using Amazon Web Services (AWS) infrastructure.</w:t>
      </w:r>
    </w:p>
    <w:p w14:paraId="29D7B898">
      <w:pPr>
        <w:rPr>
          <w:rFonts w:hint="default"/>
          <w:sz w:val="28"/>
          <w:szCs w:val="28"/>
          <w:lang w:val="en-IN"/>
        </w:rPr>
      </w:pPr>
    </w:p>
    <w:p w14:paraId="485F47C2">
      <w:pPr>
        <w:rPr>
          <w:rFonts w:hint="default"/>
          <w:sz w:val="28"/>
          <w:szCs w:val="28"/>
          <w:lang w:val="en-IN"/>
        </w:rPr>
      </w:pPr>
      <w:r>
        <w:rPr>
          <w:rFonts w:hint="default"/>
          <w:sz w:val="28"/>
          <w:szCs w:val="28"/>
          <w:lang w:val="en-IN"/>
        </w:rPr>
        <w:t>The project involves the use of five EC2 instances, each assigned to a specific role: frontend, backend, file upload handler, database server, and authentication/admin dashboard. Static content such as HTML, CSS, and media files is stored and delivered efficiently using Amazon S3 and CloudFront for global content distribution.</w:t>
      </w:r>
    </w:p>
    <w:p w14:paraId="337A86DA">
      <w:pPr>
        <w:rPr>
          <w:rFonts w:hint="default"/>
          <w:sz w:val="28"/>
          <w:szCs w:val="28"/>
          <w:lang w:val="en-IN"/>
        </w:rPr>
      </w:pPr>
    </w:p>
    <w:p w14:paraId="5FF164CA">
      <w:pPr>
        <w:rPr>
          <w:rFonts w:hint="default"/>
          <w:sz w:val="28"/>
          <w:szCs w:val="28"/>
          <w:lang w:val="en-IN"/>
        </w:rPr>
      </w:pPr>
      <w:r>
        <w:rPr>
          <w:rFonts w:hint="default"/>
          <w:sz w:val="28"/>
          <w:szCs w:val="28"/>
          <w:lang w:val="en-IN"/>
        </w:rPr>
        <w:t>Users interact with the landing page to select clothing types, provide size details, upload reference images, and customize their dress orders. The backend processes user requests, stores data in an RDS (Relational Database Service) database, and manages authentication securely using IAM roles and policies.</w:t>
      </w:r>
    </w:p>
    <w:p w14:paraId="1284A076">
      <w:pPr>
        <w:rPr>
          <w:rFonts w:hint="default"/>
          <w:sz w:val="28"/>
          <w:szCs w:val="28"/>
          <w:lang w:val="en-IN"/>
        </w:rPr>
      </w:pPr>
    </w:p>
    <w:p w14:paraId="315CDD97">
      <w:pPr>
        <w:rPr>
          <w:rFonts w:hint="default"/>
          <w:sz w:val="28"/>
          <w:szCs w:val="28"/>
          <w:lang w:val="en-IN"/>
        </w:rPr>
      </w:pPr>
      <w:r>
        <w:rPr>
          <w:rFonts w:hint="default"/>
          <w:sz w:val="28"/>
          <w:szCs w:val="28"/>
          <w:lang w:val="en-IN"/>
        </w:rPr>
        <w:t>This project demonstrates practical knowledge of cloud service integration, instance configuration, secure file handling, and real-time data processing. The architecture ensures scalability, high availability, and performance, aligning with modern web application standards.</w:t>
      </w:r>
    </w:p>
    <w:p w14:paraId="37C81692">
      <w:pPr>
        <w:rPr>
          <w:rFonts w:hint="default"/>
          <w:sz w:val="28"/>
          <w:szCs w:val="28"/>
          <w:lang w:val="en-IN"/>
        </w:rPr>
      </w:pPr>
    </w:p>
    <w:p w14:paraId="53D380ED">
      <w:pPr>
        <w:rPr>
          <w:rFonts w:hint="default"/>
          <w:sz w:val="28"/>
          <w:szCs w:val="28"/>
          <w:lang w:val="en-IN"/>
        </w:rPr>
      </w:pPr>
      <w:r>
        <w:rPr>
          <w:rFonts w:hint="default"/>
          <w:sz w:val="28"/>
          <w:szCs w:val="28"/>
          <w:lang w:val="en-IN"/>
        </w:rPr>
        <w:t>Through this implementation, the project aims to showcase how cloud services can be combined to deliver a responsive, secure, and customizable user experience.</w:t>
      </w:r>
    </w:p>
    <w:p w14:paraId="55DDCFD5">
      <w:pPr>
        <w:rPr>
          <w:rFonts w:hint="default"/>
          <w:sz w:val="36"/>
          <w:szCs w:val="36"/>
          <w:lang w:val="en-IN"/>
        </w:rPr>
        <w:sectPr>
          <w:footerReference r:id="rId5" w:type="default"/>
          <w:pgSz w:w="12240" w:h="15840"/>
          <w:pgMar w:top="1440" w:right="1800" w:bottom="1440" w:left="1800" w:header="720" w:footer="720" w:gutter="0"/>
          <w:cols w:space="720" w:num="1"/>
          <w:docGrid w:linePitch="360" w:charSpace="0"/>
        </w:sectPr>
      </w:pPr>
    </w:p>
    <w:p w14:paraId="3C1756D0">
      <w:pPr>
        <w:pStyle w:val="38"/>
      </w:pPr>
      <w:r>
        <w:t>Cloud Computing AWS Project Report</w:t>
      </w:r>
    </w:p>
    <w:p w14:paraId="544BE045">
      <w:pPr>
        <w:pStyle w:val="2"/>
        <w:rPr>
          <w:sz w:val="36"/>
          <w:szCs w:val="36"/>
        </w:rPr>
      </w:pPr>
      <w:r>
        <w:rPr>
          <w:sz w:val="36"/>
          <w:szCs w:val="36"/>
        </w:rPr>
        <w:t>Table of Contents</w:t>
      </w: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34244C50">
        <w:tblPrEx>
          <w:tblCellMar>
            <w:top w:w="0" w:type="dxa"/>
            <w:left w:w="108" w:type="dxa"/>
            <w:bottom w:w="0" w:type="dxa"/>
            <w:right w:w="108" w:type="dxa"/>
          </w:tblCellMar>
        </w:tblPrEx>
        <w:tc>
          <w:tcPr>
            <w:tcW w:w="2880" w:type="dxa"/>
          </w:tcPr>
          <w:p w14:paraId="20B8B838">
            <w:r>
              <w:t>S.No</w:t>
            </w:r>
          </w:p>
        </w:tc>
        <w:tc>
          <w:tcPr>
            <w:tcW w:w="2880" w:type="dxa"/>
          </w:tcPr>
          <w:p w14:paraId="2A7B5B49">
            <w:r>
              <w:t>Content</w:t>
            </w:r>
          </w:p>
        </w:tc>
        <w:tc>
          <w:tcPr>
            <w:tcW w:w="2880" w:type="dxa"/>
          </w:tcPr>
          <w:p w14:paraId="72D779C1">
            <w:r>
              <w:t>Pg. No</w:t>
            </w:r>
          </w:p>
        </w:tc>
      </w:tr>
      <w:tr w14:paraId="4EE2350A">
        <w:tblPrEx>
          <w:tblCellMar>
            <w:top w:w="0" w:type="dxa"/>
            <w:left w:w="108" w:type="dxa"/>
            <w:bottom w:w="0" w:type="dxa"/>
            <w:right w:w="108" w:type="dxa"/>
          </w:tblCellMar>
        </w:tblPrEx>
        <w:tc>
          <w:tcPr>
            <w:tcW w:w="2880" w:type="dxa"/>
          </w:tcPr>
          <w:p w14:paraId="743A43DF">
            <w:r>
              <w:t>1</w:t>
            </w:r>
          </w:p>
        </w:tc>
        <w:tc>
          <w:tcPr>
            <w:tcW w:w="2880" w:type="dxa"/>
          </w:tcPr>
          <w:p w14:paraId="5F7ADC91">
            <w:r>
              <w:t>Introduction</w:t>
            </w:r>
          </w:p>
        </w:tc>
        <w:tc>
          <w:tcPr>
            <w:tcW w:w="2880" w:type="dxa"/>
          </w:tcPr>
          <w:p w14:paraId="5F551EE0">
            <w:pPr>
              <w:rPr>
                <w:rFonts w:hint="default"/>
                <w:lang w:val="en-IN"/>
              </w:rPr>
            </w:pPr>
            <w:r>
              <w:t>5</w:t>
            </w:r>
            <w:r>
              <w:rPr>
                <w:rFonts w:hint="default"/>
                <w:lang w:val="en-IN"/>
              </w:rPr>
              <w:t>-6</w:t>
            </w:r>
          </w:p>
        </w:tc>
      </w:tr>
      <w:tr w14:paraId="58D4AA7F">
        <w:tblPrEx>
          <w:tblCellMar>
            <w:top w:w="0" w:type="dxa"/>
            <w:left w:w="108" w:type="dxa"/>
            <w:bottom w:w="0" w:type="dxa"/>
            <w:right w:w="108" w:type="dxa"/>
          </w:tblCellMar>
        </w:tblPrEx>
        <w:tc>
          <w:tcPr>
            <w:tcW w:w="2880" w:type="dxa"/>
          </w:tcPr>
          <w:p w14:paraId="0754E58C">
            <w:r>
              <w:t>2</w:t>
            </w:r>
          </w:p>
        </w:tc>
        <w:tc>
          <w:tcPr>
            <w:tcW w:w="2880" w:type="dxa"/>
          </w:tcPr>
          <w:p w14:paraId="26473B88">
            <w:r>
              <w:t>Methodology</w:t>
            </w:r>
          </w:p>
        </w:tc>
        <w:tc>
          <w:tcPr>
            <w:tcW w:w="2880" w:type="dxa"/>
          </w:tcPr>
          <w:p w14:paraId="21E649E3">
            <w:pPr>
              <w:rPr>
                <w:rFonts w:hint="default"/>
                <w:lang w:val="en-IN"/>
              </w:rPr>
            </w:pPr>
            <w:r>
              <w:t>7</w:t>
            </w:r>
            <w:r>
              <w:rPr>
                <w:rFonts w:hint="default"/>
                <w:lang w:val="en-IN"/>
              </w:rPr>
              <w:t>-8</w:t>
            </w:r>
          </w:p>
        </w:tc>
      </w:tr>
      <w:tr w14:paraId="39FA6DFB">
        <w:tblPrEx>
          <w:tblCellMar>
            <w:top w:w="0" w:type="dxa"/>
            <w:left w:w="108" w:type="dxa"/>
            <w:bottom w:w="0" w:type="dxa"/>
            <w:right w:w="108" w:type="dxa"/>
          </w:tblCellMar>
        </w:tblPrEx>
        <w:tc>
          <w:tcPr>
            <w:tcW w:w="2880" w:type="dxa"/>
          </w:tcPr>
          <w:p w14:paraId="46038229">
            <w:r>
              <w:t>3</w:t>
            </w:r>
          </w:p>
        </w:tc>
        <w:tc>
          <w:tcPr>
            <w:tcW w:w="2880" w:type="dxa"/>
          </w:tcPr>
          <w:p w14:paraId="07FE3120">
            <w:r>
              <w:t>System Design / Architecture</w:t>
            </w:r>
          </w:p>
        </w:tc>
        <w:tc>
          <w:tcPr>
            <w:tcW w:w="2880" w:type="dxa"/>
          </w:tcPr>
          <w:p w14:paraId="1F3FDEA5">
            <w:pPr>
              <w:rPr>
                <w:rFonts w:hint="default"/>
                <w:lang w:val="en-IN"/>
              </w:rPr>
            </w:pPr>
            <w:r>
              <w:t>9</w:t>
            </w:r>
            <w:r>
              <w:rPr>
                <w:rFonts w:hint="default"/>
                <w:lang w:val="en-IN"/>
              </w:rPr>
              <w:t>-15</w:t>
            </w:r>
          </w:p>
        </w:tc>
      </w:tr>
      <w:tr w14:paraId="56928C19">
        <w:tblPrEx>
          <w:tblCellMar>
            <w:top w:w="0" w:type="dxa"/>
            <w:left w:w="108" w:type="dxa"/>
            <w:bottom w:w="0" w:type="dxa"/>
            <w:right w:w="108" w:type="dxa"/>
          </w:tblCellMar>
        </w:tblPrEx>
        <w:tc>
          <w:tcPr>
            <w:tcW w:w="2880" w:type="dxa"/>
          </w:tcPr>
          <w:p w14:paraId="36C67FFD">
            <w:r>
              <w:t>4</w:t>
            </w:r>
          </w:p>
        </w:tc>
        <w:tc>
          <w:tcPr>
            <w:tcW w:w="2880" w:type="dxa"/>
          </w:tcPr>
          <w:p w14:paraId="1FF9C18C">
            <w:r>
              <w:t>Implementation</w:t>
            </w:r>
          </w:p>
        </w:tc>
        <w:tc>
          <w:tcPr>
            <w:tcW w:w="2880" w:type="dxa"/>
          </w:tcPr>
          <w:p w14:paraId="662E7AD3">
            <w:pPr>
              <w:rPr>
                <w:rFonts w:hint="default"/>
                <w:lang w:val="en-IN"/>
              </w:rPr>
            </w:pPr>
            <w:r>
              <w:t>16</w:t>
            </w:r>
            <w:r>
              <w:rPr>
                <w:rFonts w:hint="default"/>
                <w:lang w:val="en-IN"/>
              </w:rPr>
              <w:t>-20</w:t>
            </w:r>
          </w:p>
        </w:tc>
      </w:tr>
      <w:tr w14:paraId="272895F2">
        <w:tblPrEx>
          <w:tblCellMar>
            <w:top w:w="0" w:type="dxa"/>
            <w:left w:w="108" w:type="dxa"/>
            <w:bottom w:w="0" w:type="dxa"/>
            <w:right w:w="108" w:type="dxa"/>
          </w:tblCellMar>
        </w:tblPrEx>
        <w:tc>
          <w:tcPr>
            <w:tcW w:w="2880" w:type="dxa"/>
          </w:tcPr>
          <w:p w14:paraId="22E47C3E">
            <w:r>
              <w:t>5</w:t>
            </w:r>
          </w:p>
        </w:tc>
        <w:tc>
          <w:tcPr>
            <w:tcW w:w="2880" w:type="dxa"/>
          </w:tcPr>
          <w:p w14:paraId="3C033B07">
            <w:r>
              <w:t>Results</w:t>
            </w:r>
          </w:p>
        </w:tc>
        <w:tc>
          <w:tcPr>
            <w:tcW w:w="2880" w:type="dxa"/>
          </w:tcPr>
          <w:p w14:paraId="1DFCD73B">
            <w:r>
              <w:rPr>
                <w:rFonts w:hint="default"/>
                <w:lang w:val="en-IN"/>
              </w:rPr>
              <w:t>2</w:t>
            </w:r>
            <w:r>
              <w:t>1</w:t>
            </w:r>
          </w:p>
        </w:tc>
      </w:tr>
      <w:tr w14:paraId="17280182">
        <w:tblPrEx>
          <w:tblCellMar>
            <w:top w:w="0" w:type="dxa"/>
            <w:left w:w="108" w:type="dxa"/>
            <w:bottom w:w="0" w:type="dxa"/>
            <w:right w:w="108" w:type="dxa"/>
          </w:tblCellMar>
        </w:tblPrEx>
        <w:tc>
          <w:tcPr>
            <w:tcW w:w="2880" w:type="dxa"/>
          </w:tcPr>
          <w:p w14:paraId="3BD8F3AD">
            <w:r>
              <w:t>6</w:t>
            </w:r>
          </w:p>
        </w:tc>
        <w:tc>
          <w:tcPr>
            <w:tcW w:w="2880" w:type="dxa"/>
          </w:tcPr>
          <w:p w14:paraId="52005DCB">
            <w:r>
              <w:t>Conclusion</w:t>
            </w:r>
          </w:p>
        </w:tc>
        <w:tc>
          <w:tcPr>
            <w:tcW w:w="2880" w:type="dxa"/>
          </w:tcPr>
          <w:p w14:paraId="33324592">
            <w:pPr>
              <w:rPr>
                <w:rFonts w:hint="default"/>
                <w:lang w:val="en-IN"/>
              </w:rPr>
            </w:pPr>
            <w:r>
              <w:t>2</w:t>
            </w:r>
            <w:r>
              <w:rPr>
                <w:rFonts w:hint="default"/>
                <w:lang w:val="en-IN"/>
              </w:rPr>
              <w:t>2-23</w:t>
            </w:r>
          </w:p>
        </w:tc>
      </w:tr>
    </w:tbl>
    <w:p w14:paraId="05928FA4">
      <w:r>
        <w:br w:type="page"/>
      </w:r>
    </w:p>
    <w:p w14:paraId="4938F277">
      <w:pPr>
        <w:pStyle w:val="2"/>
        <w:rPr>
          <w:sz w:val="36"/>
          <w:szCs w:val="36"/>
        </w:rPr>
      </w:pPr>
      <w:r>
        <w:rPr>
          <w:sz w:val="36"/>
          <w:szCs w:val="36"/>
        </w:rPr>
        <w:t>1. Introduction</w:t>
      </w:r>
    </w:p>
    <w:p w14:paraId="6D3F3E3B">
      <w:r>
        <w:br w:type="textWrapping"/>
      </w:r>
      <w:r>
        <w:rPr>
          <w:sz w:val="28"/>
          <w:szCs w:val="28"/>
        </w:rPr>
        <w:t>Cloud computing has revolutionized the way applications are built, deployed, and scaled. Amazon Web Services (AWS), one of the leading cloud platforms, offers a suite of services that enable developers to build powerful and scalable applications without the need to manage physical infrastructure.</w:t>
      </w:r>
      <w:r>
        <w:rPr>
          <w:sz w:val="28"/>
          <w:szCs w:val="28"/>
        </w:rPr>
        <w:br w:type="textWrapping"/>
      </w:r>
      <w:r>
        <w:rPr>
          <w:sz w:val="28"/>
          <w:szCs w:val="28"/>
        </w:rPr>
        <w:br w:type="textWrapping"/>
      </w:r>
      <w:r>
        <w:rPr>
          <w:sz w:val="28"/>
          <w:szCs w:val="28"/>
        </w:rPr>
        <w:t>This project focuses on deploying a smart landing page on AWS using various services such as Amazon EC2, S3, RDS, CloudFront, and IAM. The objective is to design a cloud-based architecture that supports user interaction, image uploads, backend processing, and data storage. This project also emphasizes the modular setup using five EC2 servers, each assigned to a specific task, making the system more organized and maintainable.</w:t>
      </w:r>
      <w:r>
        <w:rPr>
          <w:sz w:val="28"/>
          <w:szCs w:val="28"/>
        </w:rPr>
        <w:br w:type="textWrapping"/>
      </w:r>
      <w:r>
        <w:rPr>
          <w:sz w:val="28"/>
          <w:szCs w:val="28"/>
        </w:rPr>
        <w:br w:type="textWrapping"/>
      </w:r>
      <w:r>
        <w:rPr>
          <w:sz w:val="28"/>
          <w:szCs w:val="28"/>
        </w:rPr>
        <w:t>With cloud computing, we can achieve high availability, fault tolerance, and elastic scalability. This project demonstrates a real-world use case where AWS services are utilized effectively for hosting a web application with rich user interaction and backend capabilities.</w:t>
      </w:r>
      <w:r>
        <w:br w:type="textWrapping"/>
      </w:r>
    </w:p>
    <w:p w14:paraId="71E9F0AE">
      <w:pPr>
        <w:pStyle w:val="34"/>
        <w:keepNext w:val="0"/>
        <w:keepLines w:val="0"/>
        <w:widowControl/>
        <w:suppressLineNumbers w:val="0"/>
        <w:rPr>
          <w:rFonts w:hint="default" w:asciiTheme="majorAscii" w:hAnsiTheme="majorAscii"/>
          <w:sz w:val="28"/>
          <w:szCs w:val="28"/>
        </w:rPr>
      </w:pPr>
      <w:r>
        <w:rPr>
          <w:rFonts w:hint="default" w:asciiTheme="majorAscii" w:hAnsiTheme="majorAscii"/>
          <w:sz w:val="28"/>
          <w:szCs w:val="28"/>
        </w:rPr>
        <w:t xml:space="preserve">In today’s digital-first world, establishing a strong online presence is essential for brand identity and business growth. This project, </w:t>
      </w:r>
      <w:r>
        <w:rPr>
          <w:rStyle w:val="35"/>
          <w:rFonts w:hint="default" w:asciiTheme="majorAscii" w:hAnsiTheme="majorAscii"/>
          <w:sz w:val="28"/>
          <w:szCs w:val="28"/>
        </w:rPr>
        <w:t>“</w:t>
      </w:r>
      <w:r>
        <w:rPr>
          <w:rStyle w:val="35"/>
          <w:rFonts w:hint="default" w:asciiTheme="majorAscii" w:hAnsiTheme="majorAscii"/>
          <w:b w:val="0"/>
          <w:bCs w:val="0"/>
          <w:sz w:val="28"/>
          <w:szCs w:val="28"/>
        </w:rPr>
        <w:t>Smart Landing Page – Tarkhan Styles,</w:t>
      </w:r>
      <w:r>
        <w:rPr>
          <w:rStyle w:val="35"/>
          <w:rFonts w:hint="default" w:asciiTheme="majorAscii" w:hAnsiTheme="majorAscii"/>
          <w:sz w:val="28"/>
          <w:szCs w:val="28"/>
        </w:rPr>
        <w:t>”</w:t>
      </w:r>
      <w:r>
        <w:rPr>
          <w:rFonts w:hint="default" w:asciiTheme="majorAscii" w:hAnsiTheme="majorAscii"/>
          <w:sz w:val="28"/>
          <w:szCs w:val="28"/>
        </w:rPr>
        <w:t xml:space="preserve"> is a cloud-powered web application designed to showcase a boutique-style fashion platform, offering users a seamless and personalized experience. Built and deployed using </w:t>
      </w:r>
      <w:r>
        <w:rPr>
          <w:rStyle w:val="35"/>
          <w:rFonts w:hint="default" w:asciiTheme="majorAscii" w:hAnsiTheme="majorAscii"/>
          <w:b w:val="0"/>
          <w:bCs w:val="0"/>
          <w:sz w:val="28"/>
          <w:szCs w:val="28"/>
        </w:rPr>
        <w:t>Amazon Web Services (AWS</w:t>
      </w:r>
      <w:r>
        <w:rPr>
          <w:rStyle w:val="35"/>
          <w:rFonts w:hint="default" w:asciiTheme="majorAscii" w:hAnsiTheme="majorAscii"/>
          <w:sz w:val="28"/>
          <w:szCs w:val="28"/>
        </w:rPr>
        <w:t>)</w:t>
      </w:r>
      <w:r>
        <w:rPr>
          <w:rFonts w:hint="default" w:asciiTheme="majorAscii" w:hAnsiTheme="majorAscii"/>
          <w:sz w:val="28"/>
          <w:szCs w:val="28"/>
        </w:rPr>
        <w:t xml:space="preserve">, this landing page serves as the digital front door for </w:t>
      </w:r>
      <w:r>
        <w:rPr>
          <w:rStyle w:val="35"/>
          <w:rFonts w:hint="default" w:asciiTheme="majorAscii" w:hAnsiTheme="majorAscii"/>
          <w:b w:val="0"/>
          <w:bCs w:val="0"/>
          <w:sz w:val="28"/>
          <w:szCs w:val="28"/>
        </w:rPr>
        <w:t>Tarkhan Styles</w:t>
      </w:r>
      <w:r>
        <w:rPr>
          <w:rFonts w:hint="default" w:asciiTheme="majorAscii" w:hAnsiTheme="majorAscii"/>
          <w:sz w:val="28"/>
          <w:szCs w:val="28"/>
        </w:rPr>
        <w:t>, a modern boutique focused on customized tailoring and premium fabric selection.</w:t>
      </w:r>
    </w:p>
    <w:p w14:paraId="4C65CE7D">
      <w:pPr>
        <w:pStyle w:val="34"/>
        <w:keepNext w:val="0"/>
        <w:keepLines w:val="0"/>
        <w:widowControl/>
        <w:suppressLineNumbers w:val="0"/>
        <w:rPr>
          <w:rFonts w:hint="default" w:asciiTheme="majorAscii" w:hAnsiTheme="majorAscii"/>
          <w:sz w:val="28"/>
          <w:szCs w:val="28"/>
        </w:rPr>
      </w:pPr>
      <w:r>
        <w:rPr>
          <w:rFonts w:hint="default" w:asciiTheme="majorAscii" w:hAnsiTheme="majorAscii"/>
          <w:sz w:val="28"/>
          <w:szCs w:val="28"/>
        </w:rPr>
        <w:t xml:space="preserve">Leveraging key AWS services such as </w:t>
      </w:r>
      <w:r>
        <w:rPr>
          <w:rStyle w:val="35"/>
          <w:rFonts w:hint="default" w:asciiTheme="majorAscii" w:hAnsiTheme="majorAscii"/>
          <w:b w:val="0"/>
          <w:bCs w:val="0"/>
          <w:sz w:val="28"/>
          <w:szCs w:val="28"/>
        </w:rPr>
        <w:t>Amazon EC2 for hosting</w:t>
      </w:r>
      <w:r>
        <w:rPr>
          <w:rFonts w:hint="default" w:asciiTheme="majorAscii" w:hAnsiTheme="majorAscii"/>
          <w:b w:val="0"/>
          <w:bCs w:val="0"/>
          <w:sz w:val="28"/>
          <w:szCs w:val="28"/>
        </w:rPr>
        <w:t xml:space="preserve">, </w:t>
      </w:r>
      <w:r>
        <w:rPr>
          <w:rStyle w:val="35"/>
          <w:rFonts w:hint="default" w:asciiTheme="majorAscii" w:hAnsiTheme="majorAscii"/>
          <w:b w:val="0"/>
          <w:bCs w:val="0"/>
          <w:sz w:val="28"/>
          <w:szCs w:val="28"/>
        </w:rPr>
        <w:t>S3 for static content storage</w:t>
      </w:r>
      <w:r>
        <w:rPr>
          <w:rFonts w:hint="default" w:asciiTheme="majorAscii" w:hAnsiTheme="majorAscii"/>
          <w:b w:val="0"/>
          <w:bCs w:val="0"/>
          <w:sz w:val="28"/>
          <w:szCs w:val="28"/>
        </w:rPr>
        <w:t xml:space="preserve">, </w:t>
      </w:r>
      <w:r>
        <w:rPr>
          <w:rStyle w:val="35"/>
          <w:rFonts w:hint="default" w:asciiTheme="majorAscii" w:hAnsiTheme="majorAscii"/>
          <w:b w:val="0"/>
          <w:bCs w:val="0"/>
          <w:sz w:val="28"/>
          <w:szCs w:val="28"/>
        </w:rPr>
        <w:t>RDS for managing customer data</w:t>
      </w:r>
      <w:r>
        <w:rPr>
          <w:rFonts w:hint="default" w:asciiTheme="majorAscii" w:hAnsiTheme="majorAscii"/>
          <w:sz w:val="28"/>
          <w:szCs w:val="28"/>
        </w:rPr>
        <w:t xml:space="preserve">, and </w:t>
      </w:r>
      <w:r>
        <w:rPr>
          <w:rStyle w:val="35"/>
          <w:rFonts w:hint="default" w:asciiTheme="majorAscii" w:hAnsiTheme="majorAscii"/>
          <w:b w:val="0"/>
          <w:bCs w:val="0"/>
          <w:sz w:val="28"/>
          <w:szCs w:val="28"/>
        </w:rPr>
        <w:t>CloudFront for fast global delivery</w:t>
      </w:r>
      <w:r>
        <w:rPr>
          <w:rFonts w:hint="default" w:asciiTheme="majorAscii" w:hAnsiTheme="majorAscii"/>
          <w:b w:val="0"/>
          <w:bCs w:val="0"/>
          <w:sz w:val="28"/>
          <w:szCs w:val="28"/>
        </w:rPr>
        <w:t>,</w:t>
      </w:r>
      <w:r>
        <w:rPr>
          <w:rFonts w:hint="default" w:asciiTheme="majorAscii" w:hAnsiTheme="majorAscii"/>
          <w:sz w:val="28"/>
          <w:szCs w:val="28"/>
        </w:rPr>
        <w:t xml:space="preserve"> this smart landing page ensures high availability, scalability, and security. The interface is designed with a user-centric approach, enabling visitors to explore fabric types, input body measurements, and place orders efficiently — all while being hosted on a robust and scalable cloud infrastructure.</w:t>
      </w:r>
    </w:p>
    <w:p w14:paraId="79FDFB07">
      <w:pPr>
        <w:pStyle w:val="34"/>
        <w:keepNext w:val="0"/>
        <w:keepLines w:val="0"/>
        <w:widowControl/>
        <w:suppressLineNumbers w:val="0"/>
        <w:rPr>
          <w:rFonts w:hint="default" w:asciiTheme="majorAscii" w:hAnsiTheme="majorAscii"/>
          <w:sz w:val="28"/>
          <w:szCs w:val="28"/>
        </w:rPr>
      </w:pPr>
      <w:r>
        <w:rPr>
          <w:rFonts w:hint="default" w:asciiTheme="majorAscii" w:hAnsiTheme="majorAscii"/>
          <w:sz w:val="28"/>
          <w:szCs w:val="28"/>
        </w:rPr>
        <w:t>This project not only demonstrates the use of AWS to deploy a dynamic and responsive website, but also highlights how cloud computing can support small businesses in delivering professional-grade online services with minimal operational overhead.</w:t>
      </w:r>
    </w:p>
    <w:p w14:paraId="2CB1965F">
      <w:pPr>
        <w:pStyle w:val="34"/>
        <w:keepNext w:val="0"/>
        <w:keepLines w:val="0"/>
        <w:widowControl/>
        <w:suppressLineNumbers w:val="0"/>
        <w:rPr>
          <w:rFonts w:hint="default" w:asciiTheme="majorAscii" w:hAnsiTheme="majorAscii"/>
          <w:sz w:val="28"/>
          <w:szCs w:val="28"/>
        </w:rPr>
      </w:pPr>
      <w:r>
        <w:rPr>
          <w:rFonts w:hint="default" w:asciiTheme="majorAscii" w:hAnsiTheme="majorAscii"/>
          <w:sz w:val="28"/>
          <w:szCs w:val="28"/>
        </w:rPr>
        <w:t xml:space="preserve">In the competitive fashion and tailoring industry, creating a professional and engaging digital presence is crucial for attracting and retaining customers. </w:t>
      </w:r>
      <w:r>
        <w:rPr>
          <w:rStyle w:val="35"/>
          <w:rFonts w:hint="default" w:asciiTheme="majorAscii" w:hAnsiTheme="majorAscii"/>
          <w:sz w:val="28"/>
          <w:szCs w:val="28"/>
        </w:rPr>
        <w:t>“</w:t>
      </w:r>
      <w:r>
        <w:rPr>
          <w:rStyle w:val="35"/>
          <w:rFonts w:hint="default" w:asciiTheme="majorAscii" w:hAnsiTheme="majorAscii"/>
          <w:b w:val="0"/>
          <w:bCs w:val="0"/>
          <w:sz w:val="28"/>
          <w:szCs w:val="28"/>
        </w:rPr>
        <w:t>Smart Landing Page – Tarkhan Styles</w:t>
      </w:r>
      <w:r>
        <w:rPr>
          <w:rStyle w:val="35"/>
          <w:rFonts w:hint="default" w:asciiTheme="majorAscii" w:hAnsiTheme="majorAscii"/>
          <w:sz w:val="28"/>
          <w:szCs w:val="28"/>
        </w:rPr>
        <w:t>”</w:t>
      </w:r>
      <w:r>
        <w:rPr>
          <w:rFonts w:hint="default" w:asciiTheme="majorAscii" w:hAnsiTheme="majorAscii"/>
          <w:sz w:val="28"/>
          <w:szCs w:val="28"/>
        </w:rPr>
        <w:t xml:space="preserve"> is a cloud-based web application designed to digitally transform a traditional tailoring business into an interactive and user-friendly online experience. This project was developed as part of a </w:t>
      </w:r>
      <w:r>
        <w:rPr>
          <w:rStyle w:val="35"/>
          <w:rFonts w:hint="default" w:asciiTheme="majorAscii" w:hAnsiTheme="majorAscii"/>
          <w:b w:val="0"/>
          <w:bCs w:val="0"/>
          <w:sz w:val="28"/>
          <w:szCs w:val="28"/>
        </w:rPr>
        <w:t>cloud computing internship using Amazon Web Services (AWS)</w:t>
      </w:r>
      <w:r>
        <w:rPr>
          <w:rFonts w:hint="default" w:asciiTheme="majorAscii" w:hAnsiTheme="majorAscii"/>
          <w:b w:val="0"/>
          <w:bCs w:val="0"/>
          <w:sz w:val="28"/>
          <w:szCs w:val="28"/>
        </w:rPr>
        <w:t xml:space="preserve">, </w:t>
      </w:r>
      <w:r>
        <w:rPr>
          <w:rFonts w:hint="default" w:asciiTheme="majorAscii" w:hAnsiTheme="majorAscii"/>
          <w:sz w:val="28"/>
          <w:szCs w:val="28"/>
        </w:rPr>
        <w:t>showcasing how cloud technology can empower small businesses with enterprise-level capabilities.</w:t>
      </w:r>
    </w:p>
    <w:p w14:paraId="4B30C6FE">
      <w:pPr>
        <w:pStyle w:val="34"/>
        <w:keepNext w:val="0"/>
        <w:keepLines w:val="0"/>
        <w:widowControl/>
        <w:suppressLineNumbers w:val="0"/>
        <w:rPr>
          <w:rFonts w:hint="default" w:asciiTheme="majorAscii" w:hAnsiTheme="majorAscii"/>
          <w:sz w:val="28"/>
          <w:szCs w:val="28"/>
        </w:rPr>
      </w:pPr>
      <w:r>
        <w:rPr>
          <w:rFonts w:hint="default" w:asciiTheme="majorAscii" w:hAnsiTheme="majorAscii"/>
          <w:sz w:val="28"/>
          <w:szCs w:val="28"/>
        </w:rPr>
        <w:t xml:space="preserve">The landing page acts as a gateway to </w:t>
      </w:r>
      <w:r>
        <w:rPr>
          <w:rStyle w:val="35"/>
          <w:rFonts w:hint="default" w:asciiTheme="majorAscii" w:hAnsiTheme="majorAscii"/>
          <w:b w:val="0"/>
          <w:bCs w:val="0"/>
          <w:sz w:val="28"/>
          <w:szCs w:val="28"/>
        </w:rPr>
        <w:t>Tarkhan Styles</w:t>
      </w:r>
      <w:r>
        <w:rPr>
          <w:rFonts w:hint="default" w:asciiTheme="majorAscii" w:hAnsiTheme="majorAscii"/>
          <w:b w:val="0"/>
          <w:bCs w:val="0"/>
          <w:sz w:val="28"/>
          <w:szCs w:val="28"/>
        </w:rPr>
        <w:t>,</w:t>
      </w:r>
      <w:r>
        <w:rPr>
          <w:rFonts w:hint="default" w:asciiTheme="majorAscii" w:hAnsiTheme="majorAscii"/>
          <w:sz w:val="28"/>
          <w:szCs w:val="28"/>
        </w:rPr>
        <w:t xml:space="preserve"> a modern tailoring boutique that offers customized clothing based on individual fabric choices and body measurements. Customers can explore a curated selection of over </w:t>
      </w:r>
      <w:r>
        <w:rPr>
          <w:rStyle w:val="35"/>
          <w:rFonts w:hint="default" w:asciiTheme="majorAscii" w:hAnsiTheme="majorAscii"/>
          <w:b w:val="0"/>
          <w:bCs w:val="0"/>
          <w:sz w:val="28"/>
          <w:szCs w:val="28"/>
        </w:rPr>
        <w:t>10 premium fabric types</w:t>
      </w:r>
      <w:r>
        <w:rPr>
          <w:rFonts w:hint="default" w:asciiTheme="majorAscii" w:hAnsiTheme="majorAscii"/>
          <w:sz w:val="28"/>
          <w:szCs w:val="28"/>
        </w:rPr>
        <w:t xml:space="preserve"> (such as cotton, silk, and polyester), enter their </w:t>
      </w:r>
      <w:r>
        <w:rPr>
          <w:rStyle w:val="35"/>
          <w:rFonts w:hint="default" w:asciiTheme="majorAscii" w:hAnsiTheme="majorAscii"/>
          <w:b w:val="0"/>
          <w:bCs w:val="0"/>
          <w:sz w:val="28"/>
          <w:szCs w:val="28"/>
        </w:rPr>
        <w:t>precise body measurements</w:t>
      </w:r>
      <w:r>
        <w:rPr>
          <w:rFonts w:hint="default" w:asciiTheme="majorAscii" w:hAnsiTheme="majorAscii"/>
          <w:sz w:val="28"/>
          <w:szCs w:val="28"/>
        </w:rPr>
        <w:t xml:space="preserve"> (like waist, yoke, and sleeve length), and place orders directly from the platform. This streamlined process eliminates manual errors, improves service quality, and enhances customer satisfaction.</w:t>
      </w:r>
    </w:p>
    <w:p w14:paraId="02FD3FB5">
      <w:pPr>
        <w:pStyle w:val="34"/>
        <w:keepNext w:val="0"/>
        <w:keepLines w:val="0"/>
        <w:widowControl/>
        <w:suppressLineNumbers w:val="0"/>
        <w:rPr>
          <w:rFonts w:hint="default" w:asciiTheme="majorAscii" w:hAnsiTheme="majorAscii"/>
          <w:sz w:val="28"/>
          <w:szCs w:val="28"/>
        </w:rPr>
      </w:pPr>
      <w:r>
        <w:rPr>
          <w:rFonts w:hint="default" w:asciiTheme="majorAscii" w:hAnsiTheme="majorAscii"/>
          <w:sz w:val="28"/>
          <w:szCs w:val="28"/>
        </w:rPr>
        <w:t xml:space="preserve">From a technical standpoint, the project is hosted entirely on </w:t>
      </w:r>
      <w:r>
        <w:rPr>
          <w:rStyle w:val="35"/>
          <w:rFonts w:hint="default" w:asciiTheme="majorAscii" w:hAnsiTheme="majorAscii"/>
          <w:b w:val="0"/>
          <w:bCs w:val="0"/>
          <w:sz w:val="28"/>
          <w:szCs w:val="28"/>
        </w:rPr>
        <w:t>AWS infrastructure</w:t>
      </w:r>
      <w:r>
        <w:rPr>
          <w:rFonts w:hint="default" w:asciiTheme="majorAscii" w:hAnsiTheme="majorAscii"/>
          <w:sz w:val="28"/>
          <w:szCs w:val="28"/>
        </w:rPr>
        <w:t>, utilizing a combination of services:</w:t>
      </w:r>
    </w:p>
    <w:p w14:paraId="21A2F945">
      <w:pPr>
        <w:pStyle w:val="34"/>
        <w:keepNext w:val="0"/>
        <w:keepLines w:val="0"/>
        <w:widowControl/>
        <w:suppressLineNumbers w:val="0"/>
        <w:rPr>
          <w:rFonts w:hint="default" w:asciiTheme="majorAscii" w:hAnsiTheme="majorAscii"/>
          <w:sz w:val="28"/>
          <w:szCs w:val="28"/>
        </w:rPr>
      </w:pPr>
    </w:p>
    <w:p w14:paraId="2A449FBC">
      <w:r>
        <w:br w:type="page"/>
      </w:r>
    </w:p>
    <w:p w14:paraId="1C65F27C">
      <w:pPr>
        <w:pStyle w:val="2"/>
        <w:rPr>
          <w:sz w:val="36"/>
          <w:szCs w:val="36"/>
        </w:rPr>
      </w:pPr>
      <w:r>
        <w:rPr>
          <w:sz w:val="36"/>
          <w:szCs w:val="36"/>
        </w:rPr>
        <w:t>2. Methodology</w:t>
      </w:r>
    </w:p>
    <w:p w14:paraId="1B646A6C">
      <w:pPr>
        <w:rPr>
          <w:sz w:val="28"/>
          <w:szCs w:val="28"/>
        </w:rPr>
      </w:pPr>
      <w:r>
        <w:br w:type="textWrapping"/>
      </w:r>
      <w:r>
        <w:rPr>
          <w:sz w:val="28"/>
          <w:szCs w:val="28"/>
        </w:rPr>
        <w:t>The methodology adopted for this project involves several key phases to ensure a structured and successful deployment:</w:t>
      </w:r>
      <w:r>
        <w:rPr>
          <w:sz w:val="28"/>
          <w:szCs w:val="28"/>
        </w:rPr>
        <w:br w:type="textWrapping"/>
      </w:r>
      <w:r>
        <w:rPr>
          <w:sz w:val="28"/>
          <w:szCs w:val="28"/>
        </w:rPr>
        <w:br w:type="textWrapping"/>
      </w:r>
      <w:r>
        <w:rPr>
          <w:sz w:val="28"/>
          <w:szCs w:val="28"/>
        </w:rPr>
        <w:t>1. Requirement Analysis: Gather and document user and system requirements, such as landing page features, file uploads, data collection, and admin functionalities.</w:t>
      </w:r>
      <w:r>
        <w:rPr>
          <w:sz w:val="28"/>
          <w:szCs w:val="28"/>
        </w:rPr>
        <w:br w:type="textWrapping"/>
      </w:r>
      <w:r>
        <w:rPr>
          <w:sz w:val="28"/>
          <w:szCs w:val="28"/>
        </w:rPr>
        <w:br w:type="textWrapping"/>
      </w:r>
      <w:r>
        <w:rPr>
          <w:sz w:val="28"/>
          <w:szCs w:val="28"/>
        </w:rPr>
        <w:t>2. Service Planning: Identify AWS services that best suit the application’s needs. EC2 is chosen for computation, S3 for file storage, RDS for database, CloudFront for content delivery, and IAM for secure access control.</w:t>
      </w:r>
      <w:r>
        <w:rPr>
          <w:sz w:val="28"/>
          <w:szCs w:val="28"/>
        </w:rPr>
        <w:br w:type="textWrapping"/>
      </w:r>
      <w:r>
        <w:rPr>
          <w:sz w:val="28"/>
          <w:szCs w:val="28"/>
        </w:rPr>
        <w:br w:type="textWrapping"/>
      </w:r>
      <w:r>
        <w:rPr>
          <w:sz w:val="28"/>
          <w:szCs w:val="28"/>
        </w:rPr>
        <w:t>3. Team Role Assignment: Assign five team members specific roles, each managing one EC2 instance:</w:t>
      </w:r>
      <w:r>
        <w:rPr>
          <w:sz w:val="28"/>
          <w:szCs w:val="28"/>
        </w:rPr>
        <w:br w:type="textWrapping"/>
      </w:r>
      <w:r>
        <w:rPr>
          <w:sz w:val="28"/>
          <w:szCs w:val="28"/>
        </w:rPr>
        <w:t xml:space="preserve">   - Frontend Developer</w:t>
      </w:r>
      <w:r>
        <w:rPr>
          <w:sz w:val="28"/>
          <w:szCs w:val="28"/>
        </w:rPr>
        <w:br w:type="textWrapping"/>
      </w:r>
      <w:r>
        <w:rPr>
          <w:sz w:val="28"/>
          <w:szCs w:val="28"/>
        </w:rPr>
        <w:t xml:space="preserve">   - Backend Developer</w:t>
      </w:r>
      <w:r>
        <w:rPr>
          <w:sz w:val="28"/>
          <w:szCs w:val="28"/>
        </w:rPr>
        <w:br w:type="textWrapping"/>
      </w:r>
      <w:r>
        <w:rPr>
          <w:sz w:val="28"/>
          <w:szCs w:val="28"/>
        </w:rPr>
        <w:t xml:space="preserve">   - File Upload Manager</w:t>
      </w:r>
      <w:r>
        <w:rPr>
          <w:sz w:val="28"/>
          <w:szCs w:val="28"/>
        </w:rPr>
        <w:br w:type="textWrapping"/>
      </w:r>
      <w:r>
        <w:rPr>
          <w:sz w:val="28"/>
          <w:szCs w:val="28"/>
        </w:rPr>
        <w:t xml:space="preserve">   - Database Administrator</w:t>
      </w:r>
      <w:r>
        <w:rPr>
          <w:sz w:val="28"/>
          <w:szCs w:val="28"/>
        </w:rPr>
        <w:br w:type="textWrapping"/>
      </w:r>
      <w:r>
        <w:rPr>
          <w:sz w:val="28"/>
          <w:szCs w:val="28"/>
        </w:rPr>
        <w:t xml:space="preserve">   - Admin and Authentication Manager</w:t>
      </w:r>
      <w:r>
        <w:rPr>
          <w:sz w:val="28"/>
          <w:szCs w:val="28"/>
        </w:rPr>
        <w:br w:type="textWrapping"/>
      </w:r>
      <w:r>
        <w:rPr>
          <w:sz w:val="28"/>
          <w:szCs w:val="28"/>
        </w:rPr>
        <w:br w:type="textWrapping"/>
      </w:r>
      <w:r>
        <w:rPr>
          <w:sz w:val="28"/>
          <w:szCs w:val="28"/>
        </w:rPr>
        <w:t>4. Development and Integration: Each team member writes and tests their code independently, followed by integrating their components into the full application architecture.</w:t>
      </w:r>
      <w:r>
        <w:rPr>
          <w:sz w:val="28"/>
          <w:szCs w:val="28"/>
        </w:rPr>
        <w:br w:type="textWrapping"/>
      </w:r>
      <w:r>
        <w:rPr>
          <w:sz w:val="28"/>
          <w:szCs w:val="28"/>
        </w:rPr>
        <w:br w:type="textWrapping"/>
      </w:r>
      <w:r>
        <w:rPr>
          <w:sz w:val="28"/>
          <w:szCs w:val="28"/>
        </w:rPr>
        <w:t>5. Deployment and Testing: Deploy services on AWS using EC2 launch templates, security groups, and IAM roles. The system is tested thoroughly for functionality, performance, and security.</w:t>
      </w:r>
      <w:r>
        <w:rPr>
          <w:sz w:val="28"/>
          <w:szCs w:val="28"/>
        </w:rPr>
        <w:br w:type="textWrapping"/>
      </w:r>
    </w:p>
    <w:p w14:paraId="2F54655D">
      <w:pPr>
        <w:rPr>
          <w:sz w:val="28"/>
          <w:szCs w:val="28"/>
        </w:rPr>
      </w:pPr>
      <w:r>
        <w:rPr>
          <w:sz w:val="28"/>
          <w:szCs w:val="28"/>
        </w:rPr>
        <w:br w:type="page"/>
      </w:r>
    </w:p>
    <w:p w14:paraId="09CFEA5A">
      <w:pPr>
        <w:rPr>
          <w:sz w:val="28"/>
          <w:szCs w:val="28"/>
        </w:rPr>
      </w:pPr>
    </w:p>
    <w:p w14:paraId="7A7B1199">
      <w:pPr>
        <w:rPr>
          <w:rFonts w:hint="default"/>
          <w:sz w:val="28"/>
          <w:szCs w:val="28"/>
          <w:lang w:val="en-IN"/>
        </w:rPr>
        <w:sectPr>
          <w:pgSz w:w="12240" w:h="15840"/>
          <w:pgMar w:top="1440" w:right="1800" w:bottom="1440" w:left="1800" w:header="720" w:footer="720" w:gutter="0"/>
          <w:cols w:space="720" w:num="1"/>
          <w:docGrid w:linePitch="360" w:charSpace="0"/>
        </w:sectPr>
      </w:pPr>
      <w:r>
        <w:rPr>
          <w:rFonts w:hint="default"/>
          <w:sz w:val="28"/>
          <w:szCs w:val="28"/>
          <w:lang w:val="en-IN"/>
        </w:rPr>
        <w:t xml:space="preserve">                     </w:t>
      </w:r>
      <w:r>
        <w:rPr>
          <w:rFonts w:hint="default"/>
          <w:sz w:val="28"/>
          <w:szCs w:val="28"/>
          <w:lang w:val="en-IN"/>
        </w:rPr>
        <w:drawing>
          <wp:inline distT="0" distB="0" distL="114300" distR="114300">
            <wp:extent cx="6463030" cy="6783070"/>
            <wp:effectExtent l="0" t="0" r="13970" b="13970"/>
            <wp:docPr id="3" name="Picture 3" descr="WhatsApp Image 2025-07-11 at 12.42.00_78ed2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7-11 at 12.42.00_78ed25c5"/>
                    <pic:cNvPicPr>
                      <a:picLocks noChangeAspect="1"/>
                    </pic:cNvPicPr>
                  </pic:nvPicPr>
                  <pic:blipFill>
                    <a:blip r:embed="rId8"/>
                    <a:stretch>
                      <a:fillRect/>
                    </a:stretch>
                  </pic:blipFill>
                  <pic:spPr>
                    <a:xfrm>
                      <a:off x="0" y="0"/>
                      <a:ext cx="6463030" cy="6783070"/>
                    </a:xfrm>
                    <a:prstGeom prst="rect">
                      <a:avLst/>
                    </a:prstGeom>
                  </pic:spPr>
                </pic:pic>
              </a:graphicData>
            </a:graphic>
          </wp:inline>
        </w:drawing>
      </w:r>
      <w:r>
        <w:rPr>
          <w:rFonts w:hint="default"/>
          <w:sz w:val="28"/>
          <w:szCs w:val="28"/>
          <w:lang w:val="en-IN"/>
        </w:rPr>
        <w:t xml:space="preserve"> </w:t>
      </w:r>
    </w:p>
    <w:p w14:paraId="5C93A699">
      <w:pPr>
        <w:pStyle w:val="2"/>
        <w:rPr>
          <w:sz w:val="36"/>
          <w:szCs w:val="36"/>
        </w:rPr>
      </w:pPr>
      <w:r>
        <w:rPr>
          <w:sz w:val="36"/>
          <w:szCs w:val="36"/>
        </w:rPr>
        <w:t>3. System Design / Architecture</w:t>
      </w:r>
    </w:p>
    <w:p w14:paraId="41544289">
      <w:pPr>
        <w:rPr>
          <w:sz w:val="28"/>
          <w:szCs w:val="28"/>
        </w:rPr>
      </w:pPr>
      <w:r>
        <w:br w:type="textWrapping"/>
      </w:r>
      <w:r>
        <w:rPr>
          <w:sz w:val="28"/>
          <w:szCs w:val="28"/>
        </w:rPr>
        <w:t>The architecture of the application is based on modular deployment using AWS cloud services. The key design principle is separation of concerns, where each EC2 instance performs a specific task.</w:t>
      </w:r>
      <w:r>
        <w:rPr>
          <w:sz w:val="28"/>
          <w:szCs w:val="28"/>
        </w:rPr>
        <w:br w:type="textWrapping"/>
      </w:r>
      <w:r>
        <w:rPr>
          <w:sz w:val="28"/>
          <w:szCs w:val="28"/>
        </w:rPr>
        <w:br w:type="textWrapping"/>
      </w:r>
      <w:r>
        <w:rPr>
          <w:sz w:val="28"/>
          <w:szCs w:val="28"/>
        </w:rPr>
        <w:t>- Frontend Server: Hosts the static website with HTML, CSS, and JavaScript. It connects to backend APIs and enables users to submit forms, select product preferences, and upload images.</w:t>
      </w:r>
      <w:r>
        <w:rPr>
          <w:sz w:val="28"/>
          <w:szCs w:val="28"/>
        </w:rPr>
        <w:br w:type="textWrapping"/>
      </w:r>
      <w:r>
        <w:rPr>
          <w:sz w:val="28"/>
          <w:szCs w:val="28"/>
        </w:rPr>
        <w:br w:type="textWrapping"/>
      </w:r>
      <w:r>
        <w:rPr>
          <w:sz w:val="28"/>
          <w:szCs w:val="28"/>
        </w:rPr>
        <w:t>- Backend API Server: Developed using Flask (Python), this server handles user inputs, processes form data, and interacts with the database.</w:t>
      </w:r>
      <w:r>
        <w:rPr>
          <w:sz w:val="28"/>
          <w:szCs w:val="28"/>
        </w:rPr>
        <w:br w:type="textWrapping"/>
      </w:r>
      <w:r>
        <w:rPr>
          <w:sz w:val="28"/>
          <w:szCs w:val="28"/>
        </w:rPr>
        <w:br w:type="textWrapping"/>
      </w:r>
      <w:r>
        <w:rPr>
          <w:sz w:val="28"/>
          <w:szCs w:val="28"/>
        </w:rPr>
        <w:t>- File Upload Handler: A separate EC2 instance handles file uploads and stores them in an Amazon S3 bucket. Upload status and file metadata are logged for monitoring.</w:t>
      </w:r>
      <w:r>
        <w:rPr>
          <w:sz w:val="28"/>
          <w:szCs w:val="28"/>
        </w:rPr>
        <w:br w:type="textWrapping"/>
      </w:r>
      <w:r>
        <w:rPr>
          <w:sz w:val="28"/>
          <w:szCs w:val="28"/>
        </w:rPr>
        <w:br w:type="textWrapping"/>
      </w:r>
      <w:r>
        <w:rPr>
          <w:sz w:val="28"/>
          <w:szCs w:val="28"/>
        </w:rPr>
        <w:t>- Database Server: Uses Amazon RDS (MySQL) to store user data, including names, preferences, image references, and submission timestamps.</w:t>
      </w:r>
      <w:r>
        <w:rPr>
          <w:sz w:val="28"/>
          <w:szCs w:val="28"/>
        </w:rPr>
        <w:br w:type="textWrapping"/>
      </w:r>
      <w:r>
        <w:rPr>
          <w:sz w:val="28"/>
          <w:szCs w:val="28"/>
        </w:rPr>
        <w:br w:type="textWrapping"/>
      </w:r>
      <w:r>
        <w:rPr>
          <w:sz w:val="28"/>
          <w:szCs w:val="28"/>
        </w:rPr>
        <w:t>- Admin &amp; Authentication Server: Hosts an admin dashboard with user authentication using AWS IAM. Admins can view submissions, analyze user behavior, and manage system configurations.</w:t>
      </w:r>
      <w:r>
        <w:rPr>
          <w:sz w:val="28"/>
          <w:szCs w:val="28"/>
        </w:rPr>
        <w:br w:type="textWrapping"/>
      </w:r>
      <w:r>
        <w:rPr>
          <w:sz w:val="28"/>
          <w:szCs w:val="28"/>
        </w:rPr>
        <w:br w:type="textWrapping"/>
      </w:r>
      <w:r>
        <w:rPr>
          <w:sz w:val="28"/>
          <w:szCs w:val="28"/>
        </w:rPr>
        <w:t>CloudFront is configured as a CDN to cache and serve frontend content globally, improving performance and reducing latency. Security is enforced through IAM roles, SSL certificates, and EC2 security groups.</w:t>
      </w:r>
      <w:r>
        <w:rPr>
          <w:sz w:val="28"/>
          <w:szCs w:val="28"/>
        </w:rPr>
        <w:br w:type="textWrapping"/>
      </w:r>
    </w:p>
    <w:p w14:paraId="27C27182">
      <w:pPr>
        <w:rPr>
          <w:sz w:val="28"/>
          <w:szCs w:val="28"/>
        </w:rPr>
        <w:sectPr>
          <w:pgSz w:w="12240" w:h="15840"/>
          <w:pgMar w:top="1440" w:right="1800" w:bottom="1440" w:left="1800" w:header="720" w:footer="720" w:gutter="0"/>
          <w:cols w:space="720" w:num="1"/>
          <w:docGrid w:linePitch="360" w:charSpace="0"/>
        </w:sectPr>
      </w:pPr>
    </w:p>
    <w:p w14:paraId="79C145E7">
      <w:pPr>
        <w:rPr>
          <w:rFonts w:hint="default"/>
          <w:sz w:val="28"/>
          <w:szCs w:val="28"/>
        </w:rPr>
      </w:pPr>
      <w:r>
        <w:rPr>
          <w:rFonts w:hint="default"/>
          <w:sz w:val="28"/>
          <w:szCs w:val="28"/>
        </w:rPr>
        <w:t xml:space="preserve">  [User's Browser]</w:t>
      </w:r>
    </w:p>
    <w:p w14:paraId="28DBF023">
      <w:pPr>
        <w:rPr>
          <w:rFonts w:hint="default"/>
          <w:sz w:val="28"/>
          <w:szCs w:val="28"/>
        </w:rPr>
      </w:pPr>
      <w:r>
        <w:rPr>
          <w:rFonts w:hint="default"/>
          <w:sz w:val="28"/>
          <w:szCs w:val="28"/>
        </w:rPr>
        <w:t xml:space="preserve">        │</w:t>
      </w:r>
    </w:p>
    <w:p w14:paraId="72190691">
      <w:pPr>
        <w:rPr>
          <w:rFonts w:hint="default"/>
          <w:sz w:val="28"/>
          <w:szCs w:val="28"/>
        </w:rPr>
      </w:pPr>
      <w:r>
        <w:rPr>
          <w:rFonts w:hint="default"/>
          <w:sz w:val="28"/>
          <w:szCs w:val="28"/>
        </w:rPr>
        <w:t xml:space="preserve">        ▼</w:t>
      </w:r>
    </w:p>
    <w:p w14:paraId="631EB505">
      <w:pPr>
        <w:rPr>
          <w:rFonts w:hint="default"/>
          <w:sz w:val="28"/>
          <w:szCs w:val="28"/>
        </w:rPr>
      </w:pPr>
      <w:r>
        <w:rPr>
          <w:rFonts w:hint="default"/>
          <w:sz w:val="28"/>
          <w:szCs w:val="28"/>
        </w:rPr>
        <w:t xml:space="preserve"> ┌──────────────────┐</w:t>
      </w:r>
    </w:p>
    <w:p w14:paraId="26B7F6A7">
      <w:pPr>
        <w:rPr>
          <w:rFonts w:hint="default"/>
          <w:sz w:val="28"/>
          <w:szCs w:val="28"/>
        </w:rPr>
      </w:pPr>
      <w:r>
        <w:rPr>
          <w:rFonts w:hint="default"/>
          <w:sz w:val="28"/>
          <w:szCs w:val="28"/>
        </w:rPr>
        <w:t xml:space="preserve"> │ Amazon CloudFront│◄──── S3 (Static HTML, CSS, JS files)</w:t>
      </w:r>
    </w:p>
    <w:p w14:paraId="23EA212B">
      <w:pPr>
        <w:rPr>
          <w:rFonts w:hint="default"/>
          <w:sz w:val="28"/>
          <w:szCs w:val="28"/>
        </w:rPr>
      </w:pPr>
      <w:r>
        <w:rPr>
          <w:rFonts w:hint="default"/>
          <w:sz w:val="28"/>
          <w:szCs w:val="28"/>
        </w:rPr>
        <w:t xml:space="preserve"> └────────┬─────────┘</w:t>
      </w:r>
    </w:p>
    <w:p w14:paraId="741859B6">
      <w:pPr>
        <w:rPr>
          <w:rFonts w:hint="default"/>
          <w:sz w:val="28"/>
          <w:szCs w:val="28"/>
        </w:rPr>
      </w:pPr>
      <w:r>
        <w:rPr>
          <w:rFonts w:hint="default"/>
          <w:sz w:val="28"/>
          <w:szCs w:val="28"/>
        </w:rPr>
        <w:t xml:space="preserve">          │</w:t>
      </w:r>
    </w:p>
    <w:p w14:paraId="1ADF6B21">
      <w:pPr>
        <w:rPr>
          <w:rFonts w:hint="default"/>
          <w:sz w:val="28"/>
          <w:szCs w:val="28"/>
        </w:rPr>
      </w:pPr>
      <w:r>
        <w:rPr>
          <w:rFonts w:hint="default"/>
          <w:sz w:val="28"/>
          <w:szCs w:val="28"/>
        </w:rPr>
        <w:t xml:space="preserve">          ▼</w:t>
      </w:r>
    </w:p>
    <w:p w14:paraId="060FC36D">
      <w:pPr>
        <w:rPr>
          <w:rFonts w:hint="default"/>
          <w:sz w:val="28"/>
          <w:szCs w:val="28"/>
        </w:rPr>
      </w:pPr>
      <w:r>
        <w:rPr>
          <w:rFonts w:hint="default"/>
          <w:sz w:val="28"/>
          <w:szCs w:val="28"/>
        </w:rPr>
        <w:t xml:space="preserve"> ┌───────────────────────┐</w:t>
      </w:r>
    </w:p>
    <w:p w14:paraId="6F879B66">
      <w:pPr>
        <w:rPr>
          <w:rFonts w:hint="default"/>
          <w:sz w:val="28"/>
          <w:szCs w:val="28"/>
        </w:rPr>
      </w:pPr>
      <w:r>
        <w:rPr>
          <w:rFonts w:hint="default"/>
          <w:sz w:val="28"/>
          <w:szCs w:val="28"/>
        </w:rPr>
        <w:t xml:space="preserve"> │ Amazon EC2 (Node.js)  │◄── API Requests: Measurement, Orders</w:t>
      </w:r>
    </w:p>
    <w:p w14:paraId="30BB265F">
      <w:pPr>
        <w:rPr>
          <w:rFonts w:hint="default"/>
          <w:sz w:val="28"/>
          <w:szCs w:val="28"/>
        </w:rPr>
      </w:pPr>
      <w:r>
        <w:rPr>
          <w:rFonts w:hint="default"/>
          <w:sz w:val="28"/>
          <w:szCs w:val="28"/>
        </w:rPr>
        <w:t xml:space="preserve"> └────────┬──────────────┘</w:t>
      </w:r>
    </w:p>
    <w:p w14:paraId="2E629BE1">
      <w:pPr>
        <w:rPr>
          <w:rFonts w:hint="default"/>
          <w:sz w:val="28"/>
          <w:szCs w:val="28"/>
        </w:rPr>
      </w:pPr>
      <w:r>
        <w:rPr>
          <w:rFonts w:hint="default"/>
          <w:sz w:val="28"/>
          <w:szCs w:val="28"/>
        </w:rPr>
        <w:t xml:space="preserve">          │</w:t>
      </w:r>
    </w:p>
    <w:p w14:paraId="62C06286">
      <w:pPr>
        <w:rPr>
          <w:rFonts w:hint="default"/>
          <w:sz w:val="28"/>
          <w:szCs w:val="28"/>
        </w:rPr>
      </w:pPr>
      <w:r>
        <w:rPr>
          <w:rFonts w:hint="default"/>
          <w:sz w:val="28"/>
          <w:szCs w:val="28"/>
        </w:rPr>
        <w:t xml:space="preserve">          ▼</w:t>
      </w:r>
    </w:p>
    <w:p w14:paraId="3C0FDE9A">
      <w:pPr>
        <w:rPr>
          <w:rFonts w:hint="default"/>
          <w:sz w:val="28"/>
          <w:szCs w:val="28"/>
        </w:rPr>
      </w:pPr>
      <w:r>
        <w:rPr>
          <w:rFonts w:hint="default"/>
          <w:sz w:val="28"/>
          <w:szCs w:val="28"/>
        </w:rPr>
        <w:t xml:space="preserve"> ┌───────────────────────┐</w:t>
      </w:r>
    </w:p>
    <w:p w14:paraId="03DB662A">
      <w:pPr>
        <w:rPr>
          <w:rFonts w:hint="default"/>
          <w:sz w:val="28"/>
          <w:szCs w:val="28"/>
        </w:rPr>
      </w:pPr>
      <w:r>
        <w:rPr>
          <w:rFonts w:hint="default"/>
          <w:sz w:val="28"/>
          <w:szCs w:val="28"/>
        </w:rPr>
        <w:t xml:space="preserve"> │ MongoDB Atlas / EC2   │◄── Stores: Orders, Fabrics, Users</w:t>
      </w:r>
    </w:p>
    <w:p w14:paraId="42449CEA">
      <w:pPr>
        <w:rPr>
          <w:rFonts w:hint="default"/>
          <w:sz w:val="28"/>
          <w:szCs w:val="28"/>
        </w:rPr>
      </w:pPr>
      <w:r>
        <w:rPr>
          <w:rFonts w:hint="default"/>
          <w:sz w:val="28"/>
          <w:szCs w:val="28"/>
        </w:rPr>
        <w:t xml:space="preserve"> └───────────────────────</w:t>
      </w:r>
    </w:p>
    <w:p w14:paraId="57178BDF">
      <w:pPr>
        <w:rPr>
          <w:rFonts w:hint="default"/>
          <w:sz w:val="28"/>
          <w:szCs w:val="28"/>
        </w:rPr>
      </w:pPr>
    </w:p>
    <w:p w14:paraId="4B449857">
      <w:pPr>
        <w:rPr>
          <w:rFonts w:hint="default"/>
          <w:sz w:val="28"/>
          <w:szCs w:val="28"/>
        </w:rPr>
      </w:pPr>
    </w:p>
    <w:p w14:paraId="6617568E">
      <w:pPr>
        <w:rPr>
          <w:rFonts w:hint="default"/>
          <w:sz w:val="28"/>
          <w:szCs w:val="28"/>
        </w:rPr>
      </w:pPr>
    </w:p>
    <w:p w14:paraId="2CE2DAEE">
      <w:pPr>
        <w:rPr>
          <w:rFonts w:hint="default"/>
          <w:sz w:val="28"/>
          <w:szCs w:val="28"/>
        </w:rPr>
      </w:pPr>
    </w:p>
    <w:p w14:paraId="660D9E10">
      <w:pPr>
        <w:rPr>
          <w:rFonts w:hint="default"/>
          <w:sz w:val="28"/>
          <w:szCs w:val="28"/>
        </w:rPr>
      </w:pPr>
    </w:p>
    <w:p w14:paraId="3D16C153">
      <w:pPr>
        <w:rPr>
          <w:rFonts w:hint="default"/>
          <w:sz w:val="28"/>
          <w:szCs w:val="28"/>
        </w:rPr>
      </w:pPr>
    </w:p>
    <w:p w14:paraId="1D2F0D7C">
      <w:pPr>
        <w:rPr>
          <w:rFonts w:hint="default"/>
          <w:sz w:val="28"/>
          <w:szCs w:val="28"/>
        </w:rPr>
      </w:pPr>
    </w:p>
    <w:p w14:paraId="77597AC4">
      <w:pPr>
        <w:pStyle w:val="34"/>
        <w:keepNext w:val="0"/>
        <w:keepLines w:val="0"/>
        <w:widowControl/>
        <w:suppressLineNumbers w:val="0"/>
      </w:pPr>
      <w:r>
        <w:drawing>
          <wp:inline distT="0" distB="0" distL="114300" distR="114300">
            <wp:extent cx="6283960" cy="4338955"/>
            <wp:effectExtent l="0" t="0" r="10160" b="444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9"/>
                    <a:stretch>
                      <a:fillRect/>
                    </a:stretch>
                  </pic:blipFill>
                  <pic:spPr>
                    <a:xfrm>
                      <a:off x="0" y="0"/>
                      <a:ext cx="6283960" cy="4338955"/>
                    </a:xfrm>
                    <a:prstGeom prst="rect">
                      <a:avLst/>
                    </a:prstGeom>
                    <a:noFill/>
                    <a:ln w="9525">
                      <a:noFill/>
                    </a:ln>
                  </pic:spPr>
                </pic:pic>
              </a:graphicData>
            </a:graphic>
          </wp:inline>
        </w:drawing>
      </w:r>
    </w:p>
    <w:p w14:paraId="32422813">
      <w:pPr>
        <w:pStyle w:val="34"/>
        <w:keepNext w:val="0"/>
        <w:keepLines w:val="0"/>
        <w:widowControl/>
        <w:suppressLineNumbers w:val="0"/>
      </w:pPr>
    </w:p>
    <w:p w14:paraId="42759531">
      <w:pPr>
        <w:pStyle w:val="4"/>
        <w:keepNext w:val="0"/>
        <w:keepLines w:val="0"/>
        <w:widowControl/>
        <w:suppressLineNumbers w:val="0"/>
        <w:rPr>
          <w:rFonts w:hint="default" w:ascii="Calibri" w:hAnsi="Calibri" w:cs="Calibri"/>
          <w:sz w:val="28"/>
          <w:szCs w:val="28"/>
        </w:rPr>
      </w:pPr>
      <w:r>
        <w:rPr>
          <w:rStyle w:val="35"/>
          <w:rFonts w:hint="default" w:ascii="Calibri" w:hAnsi="Calibri" w:cs="Calibri"/>
          <w:b/>
          <w:bCs/>
          <w:sz w:val="28"/>
          <w:szCs w:val="28"/>
        </w:rPr>
        <w:t>System Components</w:t>
      </w:r>
    </w:p>
    <w:p w14:paraId="06A806CE">
      <w:pPr>
        <w:pStyle w:val="5"/>
        <w:keepNext w:val="0"/>
        <w:keepLines w:val="0"/>
        <w:widowControl/>
        <w:suppressLineNumbers w:val="0"/>
        <w:rPr>
          <w:rFonts w:hint="default" w:ascii="Calibri" w:hAnsi="Calibri" w:cs="Calibri"/>
          <w:sz w:val="28"/>
          <w:szCs w:val="28"/>
        </w:rPr>
      </w:pPr>
      <w:r>
        <w:rPr>
          <w:rStyle w:val="35"/>
          <w:rFonts w:hint="default" w:ascii="Calibri" w:hAnsi="Calibri" w:cs="Calibri"/>
          <w:b/>
          <w:bCs/>
          <w:sz w:val="28"/>
          <w:szCs w:val="28"/>
        </w:rPr>
        <w:t>Frontend (Client Side)</w:t>
      </w:r>
    </w:p>
    <w:p w14:paraId="6FD4F5EC">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Built using </w:t>
      </w:r>
      <w:r>
        <w:rPr>
          <w:rStyle w:val="35"/>
          <w:rFonts w:hint="default" w:ascii="Calibri" w:hAnsi="Calibri" w:cs="Calibri"/>
          <w:sz w:val="28"/>
          <w:szCs w:val="28"/>
        </w:rPr>
        <w:t>React.js</w:t>
      </w:r>
      <w:r>
        <w:rPr>
          <w:rFonts w:hint="default" w:ascii="Calibri" w:hAnsi="Calibri" w:cs="Calibri"/>
          <w:sz w:val="28"/>
          <w:szCs w:val="28"/>
        </w:rPr>
        <w:t xml:space="preserve"> with </w:t>
      </w:r>
      <w:r>
        <w:rPr>
          <w:rStyle w:val="35"/>
          <w:rFonts w:hint="default" w:ascii="Calibri" w:hAnsi="Calibri" w:cs="Calibri"/>
          <w:sz w:val="28"/>
          <w:szCs w:val="28"/>
        </w:rPr>
        <w:t>Bootstrap</w:t>
      </w:r>
      <w:r>
        <w:rPr>
          <w:rFonts w:hint="default" w:ascii="Calibri" w:hAnsi="Calibri" w:cs="Calibri"/>
          <w:sz w:val="28"/>
          <w:szCs w:val="28"/>
        </w:rPr>
        <w:t xml:space="preserve"> and </w:t>
      </w:r>
      <w:r>
        <w:rPr>
          <w:rStyle w:val="35"/>
          <w:rFonts w:hint="default" w:ascii="Calibri" w:hAnsi="Calibri" w:cs="Calibri"/>
          <w:sz w:val="28"/>
          <w:szCs w:val="28"/>
        </w:rPr>
        <w:t>Material UI</w:t>
      </w:r>
    </w:p>
    <w:p w14:paraId="26E687D4">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Features include:</w:t>
      </w:r>
    </w:p>
    <w:p w14:paraId="02993866">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Fabric selection (10+ types)</w:t>
      </w:r>
    </w:p>
    <w:p w14:paraId="7CBDD231">
      <w:pPr>
        <w:pStyle w:val="34"/>
        <w:keepNext w:val="0"/>
        <w:keepLines w:val="0"/>
        <w:widowControl/>
        <w:suppressLineNumbers w:val="0"/>
        <w:ind w:firstLine="840" w:firstLineChars="300"/>
        <w:rPr>
          <w:rFonts w:hint="default" w:ascii="Calibri" w:hAnsi="Calibri" w:cs="Calibri"/>
          <w:sz w:val="28"/>
          <w:szCs w:val="28"/>
        </w:rPr>
      </w:pPr>
      <w:r>
        <w:rPr>
          <w:rFonts w:hint="default" w:ascii="Calibri" w:hAnsi="Calibri" w:cs="Calibri"/>
          <w:sz w:val="28"/>
          <w:szCs w:val="28"/>
        </w:rPr>
        <w:t>Custom measurement form (waist, yoke, sleeves, etc.)</w:t>
      </w:r>
    </w:p>
    <w:p w14:paraId="27D10649">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Order form with delivery address</w:t>
      </w:r>
    </w:p>
    <w:p w14:paraId="2710D7F2">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Responsive design (mobile/tablet/desktop)</w:t>
      </w:r>
    </w:p>
    <w:p w14:paraId="25A206DD">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Hosted via </w:t>
      </w:r>
      <w:r>
        <w:rPr>
          <w:rStyle w:val="35"/>
          <w:rFonts w:hint="default" w:ascii="Calibri" w:hAnsi="Calibri" w:cs="Calibri"/>
          <w:sz w:val="28"/>
          <w:szCs w:val="28"/>
        </w:rPr>
        <w:t>AWS S3</w:t>
      </w:r>
      <w:r>
        <w:rPr>
          <w:rFonts w:hint="default" w:ascii="Calibri" w:hAnsi="Calibri" w:cs="Calibri"/>
          <w:sz w:val="28"/>
          <w:szCs w:val="28"/>
        </w:rPr>
        <w:t xml:space="preserve"> (Static hosting) or EC2</w:t>
      </w:r>
    </w:p>
    <w:p w14:paraId="2ACAFF3E">
      <w:pPr>
        <w:pStyle w:val="5"/>
        <w:keepNext w:val="0"/>
        <w:keepLines w:val="0"/>
        <w:widowControl/>
        <w:suppressLineNumbers w:val="0"/>
        <w:rPr>
          <w:rFonts w:hint="default" w:ascii="Calibri" w:hAnsi="Calibri" w:cs="Calibri"/>
          <w:sz w:val="28"/>
          <w:szCs w:val="28"/>
        </w:rPr>
      </w:pPr>
      <w:r>
        <w:rPr>
          <w:rStyle w:val="35"/>
          <w:rFonts w:hint="default" w:ascii="Calibri" w:hAnsi="Calibri" w:cs="Calibri"/>
          <w:b/>
          <w:bCs/>
          <w:sz w:val="28"/>
          <w:szCs w:val="28"/>
        </w:rPr>
        <w:t>Backend (Server Side)</w:t>
      </w:r>
    </w:p>
    <w:p w14:paraId="66430AD2">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Developed using </w:t>
      </w:r>
      <w:r>
        <w:rPr>
          <w:rStyle w:val="35"/>
          <w:rFonts w:hint="default" w:ascii="Calibri" w:hAnsi="Calibri" w:cs="Calibri"/>
          <w:sz w:val="28"/>
          <w:szCs w:val="28"/>
        </w:rPr>
        <w:t>Node.js</w:t>
      </w:r>
      <w:r>
        <w:rPr>
          <w:rFonts w:hint="default" w:ascii="Calibri" w:hAnsi="Calibri" w:cs="Calibri"/>
          <w:sz w:val="28"/>
          <w:szCs w:val="28"/>
        </w:rPr>
        <w:t xml:space="preserve"> with </w:t>
      </w:r>
      <w:r>
        <w:rPr>
          <w:rStyle w:val="35"/>
          <w:rFonts w:hint="default" w:ascii="Calibri" w:hAnsi="Calibri" w:cs="Calibri"/>
          <w:sz w:val="28"/>
          <w:szCs w:val="28"/>
        </w:rPr>
        <w:t>Express.js</w:t>
      </w:r>
    </w:p>
    <w:p w14:paraId="3DDDB081">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Handles:</w:t>
      </w:r>
    </w:p>
    <w:p w14:paraId="0F662975">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API requests (GET/POST for forms)</w:t>
      </w:r>
    </w:p>
    <w:p w14:paraId="48A81D24">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Input validation and order processing</w:t>
      </w:r>
    </w:p>
    <w:p w14:paraId="7A57CF3A">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Business logic for pricing/fabric availability</w:t>
      </w:r>
    </w:p>
    <w:p w14:paraId="491B7963">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Hosted on </w:t>
      </w:r>
      <w:r>
        <w:rPr>
          <w:rStyle w:val="35"/>
          <w:rFonts w:hint="default" w:ascii="Calibri" w:hAnsi="Calibri" w:cs="Calibri"/>
          <w:sz w:val="28"/>
          <w:szCs w:val="28"/>
        </w:rPr>
        <w:t>Amazon EC2</w:t>
      </w:r>
    </w:p>
    <w:p w14:paraId="5FC9DBCC">
      <w:pPr>
        <w:pStyle w:val="5"/>
        <w:keepNext w:val="0"/>
        <w:keepLines w:val="0"/>
        <w:widowControl/>
        <w:suppressLineNumbers w:val="0"/>
        <w:rPr>
          <w:rFonts w:hint="default" w:ascii="Calibri" w:hAnsi="Calibri" w:cs="Calibri"/>
          <w:sz w:val="28"/>
          <w:szCs w:val="28"/>
        </w:rPr>
      </w:pPr>
      <w:r>
        <w:rPr>
          <w:rStyle w:val="35"/>
          <w:rFonts w:hint="default" w:ascii="Calibri" w:hAnsi="Calibri" w:cs="Calibri"/>
          <w:b/>
          <w:bCs/>
          <w:sz w:val="28"/>
          <w:szCs w:val="28"/>
        </w:rPr>
        <w:t>Database</w:t>
      </w:r>
    </w:p>
    <w:p w14:paraId="5B1FD5E4">
      <w:pPr>
        <w:pStyle w:val="34"/>
        <w:keepNext w:val="0"/>
        <w:keepLines w:val="0"/>
        <w:widowControl/>
        <w:suppressLineNumbers w:val="0"/>
        <w:ind w:left="720"/>
        <w:rPr>
          <w:rFonts w:hint="default" w:ascii="Calibri" w:hAnsi="Calibri" w:cs="Calibri"/>
          <w:sz w:val="28"/>
          <w:szCs w:val="28"/>
        </w:rPr>
      </w:pPr>
      <w:r>
        <w:rPr>
          <w:rStyle w:val="35"/>
          <w:rFonts w:hint="default" w:ascii="Calibri" w:hAnsi="Calibri" w:cs="Calibri"/>
          <w:sz w:val="28"/>
          <w:szCs w:val="28"/>
        </w:rPr>
        <w:t>MongoDB</w:t>
      </w:r>
      <w:r>
        <w:rPr>
          <w:rFonts w:hint="default" w:ascii="Calibri" w:hAnsi="Calibri" w:cs="Calibri"/>
          <w:sz w:val="28"/>
          <w:szCs w:val="28"/>
        </w:rPr>
        <w:t xml:space="preserve"> used for:</w:t>
      </w:r>
    </w:p>
    <w:p w14:paraId="712BD2F8">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Storing customer details</w:t>
      </w:r>
    </w:p>
    <w:p w14:paraId="71AC6C43">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Storing order history and measurements</w:t>
      </w:r>
    </w:p>
    <w:p w14:paraId="5C298E60">
      <w:pPr>
        <w:pStyle w:val="34"/>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Hosted on </w:t>
      </w:r>
      <w:r>
        <w:rPr>
          <w:rStyle w:val="35"/>
          <w:rFonts w:hint="default" w:ascii="Calibri" w:hAnsi="Calibri" w:cs="Calibri"/>
          <w:sz w:val="28"/>
          <w:szCs w:val="28"/>
        </w:rPr>
        <w:t>MongoDB Atlas</w:t>
      </w:r>
      <w:r>
        <w:rPr>
          <w:rFonts w:hint="default" w:ascii="Calibri" w:hAnsi="Calibri" w:cs="Calibri"/>
          <w:sz w:val="28"/>
          <w:szCs w:val="28"/>
        </w:rPr>
        <w:t xml:space="preserve"> or </w:t>
      </w:r>
      <w:r>
        <w:rPr>
          <w:rStyle w:val="35"/>
          <w:rFonts w:hint="default" w:ascii="Calibri" w:hAnsi="Calibri" w:cs="Calibri"/>
          <w:sz w:val="28"/>
          <w:szCs w:val="28"/>
        </w:rPr>
        <w:t>EC2 with MongoDB installed</w:t>
      </w:r>
    </w:p>
    <w:p w14:paraId="2CD88BA3">
      <w:pPr>
        <w:pStyle w:val="5"/>
        <w:keepNext w:val="0"/>
        <w:keepLines w:val="0"/>
        <w:widowControl/>
        <w:suppressLineNumbers w:val="0"/>
        <w:rPr>
          <w:rFonts w:hint="default" w:ascii="Calibri" w:hAnsi="Calibri" w:cs="Calibri"/>
          <w:sz w:val="28"/>
          <w:szCs w:val="28"/>
        </w:rPr>
      </w:pPr>
      <w:r>
        <w:rPr>
          <w:rStyle w:val="35"/>
          <w:rFonts w:hint="default" w:ascii="Calibri" w:hAnsi="Calibri" w:cs="Calibri"/>
          <w:b/>
          <w:bCs/>
          <w:sz w:val="28"/>
          <w:szCs w:val="28"/>
        </w:rPr>
        <w:t>File Storage</w:t>
      </w:r>
    </w:p>
    <w:p w14:paraId="49E51663">
      <w:pPr>
        <w:pStyle w:val="34"/>
        <w:keepNext w:val="0"/>
        <w:keepLines w:val="0"/>
        <w:widowControl/>
        <w:suppressLineNumbers w:val="0"/>
        <w:ind w:left="720"/>
        <w:rPr>
          <w:rFonts w:hint="default" w:ascii="Calibri" w:hAnsi="Calibri" w:cs="Calibri"/>
          <w:sz w:val="28"/>
          <w:szCs w:val="28"/>
        </w:rPr>
      </w:pPr>
      <w:r>
        <w:rPr>
          <w:rStyle w:val="35"/>
          <w:rFonts w:hint="default" w:ascii="Calibri" w:hAnsi="Calibri" w:cs="Calibri"/>
          <w:sz w:val="28"/>
          <w:szCs w:val="28"/>
        </w:rPr>
        <w:t>Amazon S3</w:t>
      </w:r>
      <w:r>
        <w:rPr>
          <w:rFonts w:hint="default" w:ascii="Calibri" w:hAnsi="Calibri" w:cs="Calibri"/>
          <w:sz w:val="28"/>
          <w:szCs w:val="28"/>
        </w:rPr>
        <w:t xml:space="preserve"> used for:</w:t>
      </w:r>
    </w:p>
    <w:p w14:paraId="2D339196">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Storing images (fabrics, designs)</w:t>
      </w:r>
    </w:p>
    <w:p w14:paraId="277F85E6">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Storing order receipts and measurement references</w:t>
      </w:r>
    </w:p>
    <w:p w14:paraId="6B01CFED">
      <w:pPr>
        <w:pStyle w:val="5"/>
        <w:keepNext w:val="0"/>
        <w:keepLines w:val="0"/>
        <w:widowControl/>
        <w:suppressLineNumbers w:val="0"/>
        <w:rPr>
          <w:rFonts w:hint="default" w:ascii="Calibri" w:hAnsi="Calibri" w:cs="Calibri"/>
          <w:sz w:val="28"/>
          <w:szCs w:val="28"/>
        </w:rPr>
      </w:pPr>
      <w:r>
        <w:rPr>
          <w:rStyle w:val="35"/>
          <w:rFonts w:hint="default" w:ascii="Calibri" w:hAnsi="Calibri" w:cs="Calibri"/>
          <w:b/>
          <w:bCs/>
          <w:sz w:val="28"/>
          <w:szCs w:val="28"/>
        </w:rPr>
        <w:t>Content Delivery</w:t>
      </w:r>
    </w:p>
    <w:p w14:paraId="6D1BB5C1">
      <w:pPr>
        <w:pStyle w:val="34"/>
        <w:keepNext w:val="0"/>
        <w:keepLines w:val="0"/>
        <w:widowControl/>
        <w:suppressLineNumbers w:val="0"/>
        <w:ind w:left="720"/>
        <w:rPr>
          <w:rFonts w:hint="default" w:ascii="Calibri" w:hAnsi="Calibri" w:cs="Calibri"/>
          <w:sz w:val="28"/>
          <w:szCs w:val="28"/>
        </w:rPr>
      </w:pPr>
      <w:r>
        <w:rPr>
          <w:rStyle w:val="35"/>
          <w:rFonts w:hint="default" w:ascii="Calibri" w:hAnsi="Calibri" w:cs="Calibri"/>
          <w:sz w:val="28"/>
          <w:szCs w:val="28"/>
        </w:rPr>
        <w:t>Amazon CloudFront</w:t>
      </w:r>
      <w:r>
        <w:rPr>
          <w:rFonts w:hint="default" w:ascii="Calibri" w:hAnsi="Calibri" w:cs="Calibri"/>
          <w:sz w:val="28"/>
          <w:szCs w:val="28"/>
        </w:rPr>
        <w:t>:</w:t>
      </w:r>
    </w:p>
    <w:p w14:paraId="47AC35F8">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Distributes static files globally</w:t>
      </w:r>
    </w:p>
    <w:p w14:paraId="1A77F020">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Reduces latency and improves speed</w:t>
      </w:r>
    </w:p>
    <w:p w14:paraId="76AE57F5">
      <w:pPr>
        <w:pStyle w:val="5"/>
        <w:keepNext w:val="0"/>
        <w:keepLines w:val="0"/>
        <w:widowControl/>
        <w:suppressLineNumbers w:val="0"/>
        <w:rPr>
          <w:sz w:val="28"/>
          <w:szCs w:val="28"/>
        </w:rPr>
      </w:pPr>
      <w:r>
        <w:rPr>
          <w:rStyle w:val="35"/>
          <w:b/>
          <w:bCs/>
          <w:sz w:val="28"/>
          <w:szCs w:val="28"/>
        </w:rPr>
        <w:t>Domain and DNS</w:t>
      </w:r>
    </w:p>
    <w:p w14:paraId="011E3CBC">
      <w:pPr>
        <w:pStyle w:val="34"/>
        <w:keepNext w:val="0"/>
        <w:keepLines w:val="0"/>
        <w:widowControl/>
        <w:suppressLineNumbers w:val="0"/>
        <w:ind w:left="720"/>
        <w:rPr>
          <w:sz w:val="28"/>
          <w:szCs w:val="28"/>
        </w:rPr>
      </w:pPr>
      <w:r>
        <w:rPr>
          <w:rStyle w:val="35"/>
          <w:sz w:val="28"/>
          <w:szCs w:val="28"/>
        </w:rPr>
        <w:t>Amazon Route 53</w:t>
      </w:r>
      <w:r>
        <w:rPr>
          <w:sz w:val="28"/>
          <w:szCs w:val="28"/>
        </w:rPr>
        <w:t>:</w:t>
      </w:r>
    </w:p>
    <w:p w14:paraId="7618B8CC">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 xml:space="preserve">Manages custom domain like </w:t>
      </w:r>
      <w:r>
        <w:rPr>
          <w:rStyle w:val="20"/>
          <w:rFonts w:hint="default" w:ascii="Calibri" w:hAnsi="Calibri" w:cs="Calibri"/>
          <w:sz w:val="28"/>
          <w:szCs w:val="28"/>
        </w:rPr>
        <w:t>www.tarkhanstyles.com</w:t>
      </w:r>
    </w:p>
    <w:p w14:paraId="6F3BD2FF">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Routes traffic to S3 or EC2 based on architecture</w:t>
      </w:r>
    </w:p>
    <w:p w14:paraId="1DA407F3">
      <w:pPr>
        <w:pStyle w:val="5"/>
        <w:keepNext w:val="0"/>
        <w:keepLines w:val="0"/>
        <w:widowControl/>
        <w:suppressLineNumbers w:val="0"/>
        <w:rPr>
          <w:sz w:val="28"/>
          <w:szCs w:val="28"/>
        </w:rPr>
      </w:pPr>
      <w:r>
        <w:rPr>
          <w:rStyle w:val="35"/>
          <w:b/>
          <w:bCs/>
          <w:sz w:val="28"/>
          <w:szCs w:val="28"/>
        </w:rPr>
        <w:t>Security</w:t>
      </w:r>
    </w:p>
    <w:p w14:paraId="3D8336C6">
      <w:pPr>
        <w:pStyle w:val="34"/>
        <w:keepNext w:val="0"/>
        <w:keepLines w:val="0"/>
        <w:widowControl/>
        <w:suppressLineNumbers w:val="0"/>
        <w:ind w:left="720"/>
        <w:rPr>
          <w:rFonts w:hint="default" w:ascii="Calibri" w:hAnsi="Calibri" w:cs="Calibri"/>
          <w:b/>
          <w:bCs/>
          <w:sz w:val="28"/>
          <w:szCs w:val="28"/>
        </w:rPr>
      </w:pPr>
      <w:r>
        <w:rPr>
          <w:rStyle w:val="35"/>
          <w:rFonts w:hint="default" w:ascii="Calibri" w:hAnsi="Calibri" w:cs="Calibri"/>
          <w:b/>
          <w:bCs/>
          <w:sz w:val="28"/>
          <w:szCs w:val="28"/>
        </w:rPr>
        <w:t>IAM (Identity &amp; Access Management)</w:t>
      </w:r>
      <w:r>
        <w:rPr>
          <w:rFonts w:hint="default" w:ascii="Calibri" w:hAnsi="Calibri" w:cs="Calibri"/>
          <w:b/>
          <w:bCs/>
          <w:sz w:val="28"/>
          <w:szCs w:val="28"/>
        </w:rPr>
        <w:t>:</w:t>
      </w:r>
    </w:p>
    <w:p w14:paraId="27302BD0">
      <w:pPr>
        <w:pStyle w:val="34"/>
        <w:keepNext w:val="0"/>
        <w:keepLines w:val="0"/>
        <w:widowControl/>
        <w:suppressLineNumbers w:val="0"/>
        <w:ind w:left="1440"/>
        <w:rPr>
          <w:rFonts w:hint="default" w:ascii="Calibri" w:hAnsi="Calibri" w:cs="Calibri"/>
          <w:sz w:val="28"/>
          <w:szCs w:val="28"/>
        </w:rPr>
      </w:pPr>
      <w:r>
        <w:rPr>
          <w:rFonts w:hint="default" w:ascii="Calibri" w:hAnsi="Calibri" w:cs="Calibri"/>
          <w:sz w:val="28"/>
          <w:szCs w:val="28"/>
        </w:rPr>
        <w:t>Controls access to AWS services</w:t>
      </w:r>
    </w:p>
    <w:p w14:paraId="3461EAE6">
      <w:pPr>
        <w:pStyle w:val="34"/>
        <w:keepNext w:val="0"/>
        <w:keepLines w:val="0"/>
        <w:widowControl/>
        <w:suppressLineNumbers w:val="0"/>
        <w:ind w:left="720"/>
        <w:rPr>
          <w:rFonts w:hint="default" w:ascii="Calibri" w:hAnsi="Calibri" w:cs="Calibri"/>
          <w:sz w:val="28"/>
          <w:szCs w:val="28"/>
        </w:rPr>
      </w:pPr>
      <w:r>
        <w:rPr>
          <w:rStyle w:val="35"/>
          <w:rFonts w:hint="default" w:ascii="Calibri" w:hAnsi="Calibri" w:cs="Calibri"/>
          <w:b w:val="0"/>
          <w:bCs w:val="0"/>
          <w:sz w:val="28"/>
          <w:szCs w:val="28"/>
        </w:rPr>
        <w:t>HTTPS</w:t>
      </w:r>
      <w:r>
        <w:rPr>
          <w:rFonts w:hint="default" w:ascii="Calibri" w:hAnsi="Calibri" w:cs="Calibri"/>
          <w:b w:val="0"/>
          <w:bCs w:val="0"/>
          <w:sz w:val="28"/>
          <w:szCs w:val="28"/>
        </w:rPr>
        <w:t xml:space="preserve"> </w:t>
      </w:r>
      <w:r>
        <w:rPr>
          <w:rFonts w:hint="default" w:ascii="Calibri" w:hAnsi="Calibri" w:cs="Calibri"/>
          <w:sz w:val="28"/>
          <w:szCs w:val="28"/>
        </w:rPr>
        <w:t>via SSL/TLS for secure data transmission</w:t>
      </w:r>
    </w:p>
    <w:p w14:paraId="2CA87094">
      <w:pPr>
        <w:rPr>
          <w:rFonts w:hint="default"/>
          <w:sz w:val="28"/>
          <w:szCs w:val="28"/>
        </w:rPr>
      </w:pPr>
    </w:p>
    <w:p w14:paraId="62EC7BB5">
      <w:pPr>
        <w:rPr>
          <w:rFonts w:hint="default"/>
          <w:sz w:val="28"/>
          <w:szCs w:val="28"/>
        </w:rPr>
        <w:sectPr>
          <w:pgSz w:w="12240" w:h="15840"/>
          <w:pgMar w:top="1440" w:right="1800" w:bottom="1440" w:left="1800" w:header="720" w:footer="720" w:gutter="0"/>
          <w:cols w:space="720" w:num="1"/>
          <w:docGrid w:linePitch="360" w:charSpace="0"/>
        </w:sectPr>
      </w:pPr>
      <w:r>
        <w:drawing>
          <wp:inline distT="0" distB="0" distL="114300" distR="114300">
            <wp:extent cx="5977255" cy="3362325"/>
            <wp:effectExtent l="0" t="0" r="12065" b="5715"/>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0"/>
                    <a:stretch>
                      <a:fillRect/>
                    </a:stretch>
                  </pic:blipFill>
                  <pic:spPr>
                    <a:xfrm>
                      <a:off x="0" y="0"/>
                      <a:ext cx="5977255" cy="3362325"/>
                    </a:xfrm>
                    <a:prstGeom prst="rect">
                      <a:avLst/>
                    </a:prstGeom>
                    <a:noFill/>
                    <a:ln w="9525">
                      <a:noFill/>
                    </a:ln>
                  </pic:spPr>
                </pic:pic>
              </a:graphicData>
            </a:graphic>
          </wp:inline>
        </w:drawing>
      </w:r>
    </w:p>
    <w:p w14:paraId="3F348E4F">
      <w:pPr>
        <w:pStyle w:val="34"/>
        <w:keepNext w:val="0"/>
        <w:keepLines w:val="0"/>
        <w:widowControl/>
        <w:suppressLineNumbers w:val="0"/>
      </w:pPr>
      <w:r>
        <w:drawing>
          <wp:inline distT="0" distB="0" distL="114300" distR="114300">
            <wp:extent cx="6003925" cy="3378200"/>
            <wp:effectExtent l="0" t="0" r="635" b="508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1"/>
                    <a:stretch>
                      <a:fillRect/>
                    </a:stretch>
                  </pic:blipFill>
                  <pic:spPr>
                    <a:xfrm>
                      <a:off x="0" y="0"/>
                      <a:ext cx="6003925" cy="3378200"/>
                    </a:xfrm>
                    <a:prstGeom prst="rect">
                      <a:avLst/>
                    </a:prstGeom>
                    <a:noFill/>
                    <a:ln w="9525">
                      <a:noFill/>
                    </a:ln>
                  </pic:spPr>
                </pic:pic>
              </a:graphicData>
            </a:graphic>
          </wp:inline>
        </w:drawing>
      </w:r>
    </w:p>
    <w:p w14:paraId="46B9013C">
      <w:pPr>
        <w:pStyle w:val="34"/>
        <w:keepNext w:val="0"/>
        <w:keepLines w:val="0"/>
        <w:widowControl/>
        <w:suppressLineNumbers w:val="0"/>
      </w:pPr>
      <w:r>
        <w:drawing>
          <wp:inline distT="0" distB="0" distL="114300" distR="114300">
            <wp:extent cx="6007735" cy="3912235"/>
            <wp:effectExtent l="0" t="0" r="12065" b="4445"/>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12"/>
                    <a:stretch>
                      <a:fillRect/>
                    </a:stretch>
                  </pic:blipFill>
                  <pic:spPr>
                    <a:xfrm>
                      <a:off x="0" y="0"/>
                      <a:ext cx="6007735" cy="3912235"/>
                    </a:xfrm>
                    <a:prstGeom prst="rect">
                      <a:avLst/>
                    </a:prstGeom>
                    <a:noFill/>
                    <a:ln w="9525">
                      <a:noFill/>
                    </a:ln>
                  </pic:spPr>
                </pic:pic>
              </a:graphicData>
            </a:graphic>
          </wp:inline>
        </w:drawing>
      </w:r>
    </w:p>
    <w:p w14:paraId="7DB7BD4B">
      <w:pPr>
        <w:rPr>
          <w:sz w:val="28"/>
          <w:szCs w:val="28"/>
        </w:rPr>
        <w:sectPr>
          <w:pgSz w:w="12240" w:h="15840"/>
          <w:pgMar w:top="1440" w:right="1800" w:bottom="1440" w:left="1800" w:header="720" w:footer="720" w:gutter="0"/>
          <w:cols w:space="720" w:num="1"/>
          <w:docGrid w:linePitch="360" w:charSpace="0"/>
        </w:sectPr>
      </w:pPr>
      <w:r>
        <w:rPr>
          <w:sz w:val="28"/>
          <w:szCs w:val="28"/>
        </w:rPr>
        <w:br w:type="page"/>
      </w:r>
    </w:p>
    <w:p w14:paraId="74AA8F47">
      <w:pPr>
        <w:rPr>
          <w:rFonts w:hint="default" w:ascii="Calibri" w:hAnsi="Calibri" w:cs="Calibri"/>
          <w:sz w:val="28"/>
          <w:szCs w:val="28"/>
        </w:rPr>
      </w:pPr>
      <w:r>
        <w:rPr>
          <w:rFonts w:hint="default" w:ascii="Calibri" w:hAnsi="Calibri" w:cs="Calibri"/>
          <w:sz w:val="28"/>
          <w:szCs w:val="28"/>
        </w:rPr>
        <w:t>Architecture Components (5 EC2s)</w:t>
      </w:r>
    </w:p>
    <w:p w14:paraId="6AFF3839">
      <w:pPr>
        <w:rPr>
          <w:rFonts w:hint="default" w:ascii="Calibri" w:hAnsi="Calibri" w:cs="Calibri"/>
          <w:sz w:val="28"/>
          <w:szCs w:val="28"/>
        </w:rPr>
      </w:pPr>
    </w:p>
    <w:p w14:paraId="45ED80D2">
      <w:pPr>
        <w:rPr>
          <w:rFonts w:hint="default" w:ascii="Calibri" w:hAnsi="Calibri" w:cs="Calibri"/>
          <w:sz w:val="28"/>
          <w:szCs w:val="28"/>
        </w:rPr>
      </w:pPr>
      <w:r>
        <w:rPr>
          <w:rFonts w:hint="default" w:ascii="Calibri" w:hAnsi="Calibri" w:cs="Calibri"/>
          <w:sz w:val="28"/>
          <w:szCs w:val="28"/>
        </w:rPr>
        <w:t>EC2 Server Role</w:t>
      </w:r>
      <w:r>
        <w:rPr>
          <w:rFonts w:hint="default" w:ascii="Calibri" w:hAnsi="Calibri" w:cs="Calibri"/>
          <w:sz w:val="28"/>
          <w:szCs w:val="28"/>
        </w:rPr>
        <w:tab/>
      </w:r>
      <w:r>
        <w:rPr>
          <w:rFonts w:hint="default" w:ascii="Calibri" w:hAnsi="Calibri" w:cs="Calibri"/>
          <w:sz w:val="28"/>
          <w:szCs w:val="28"/>
          <w:lang w:val="en-IN"/>
        </w:rPr>
        <w:t xml:space="preserve">            </w:t>
      </w:r>
      <w:r>
        <w:rPr>
          <w:rFonts w:hint="default" w:ascii="Calibri" w:hAnsi="Calibri" w:cs="Calibri"/>
          <w:sz w:val="28"/>
          <w:szCs w:val="28"/>
        </w:rPr>
        <w:t>Function Description</w:t>
      </w:r>
    </w:p>
    <w:p w14:paraId="30AD0869">
      <w:pPr>
        <w:rPr>
          <w:rFonts w:hint="default" w:ascii="Calibri" w:hAnsi="Calibri" w:cs="Calibri"/>
          <w:sz w:val="28"/>
          <w:szCs w:val="28"/>
        </w:rPr>
      </w:pPr>
    </w:p>
    <w:p w14:paraId="6442F4FB">
      <w:pPr>
        <w:rPr>
          <w:rFonts w:hint="default" w:ascii="Calibri" w:hAnsi="Calibri" w:cs="Calibri"/>
          <w:sz w:val="28"/>
          <w:szCs w:val="28"/>
        </w:rPr>
      </w:pPr>
      <w:r>
        <w:rPr>
          <w:rFonts w:hint="default" w:ascii="Calibri" w:hAnsi="Calibri" w:cs="Calibri"/>
          <w:sz w:val="28"/>
          <w:szCs w:val="28"/>
        </w:rPr>
        <w:t>Frontend Server</w:t>
      </w:r>
      <w:r>
        <w:rPr>
          <w:rFonts w:hint="default" w:ascii="Calibri" w:hAnsi="Calibri" w:cs="Calibri"/>
          <w:sz w:val="28"/>
          <w:szCs w:val="28"/>
        </w:rPr>
        <w:tab/>
      </w:r>
      <w:r>
        <w:rPr>
          <w:rFonts w:hint="default" w:ascii="Calibri" w:hAnsi="Calibri" w:cs="Calibri"/>
          <w:sz w:val="28"/>
          <w:szCs w:val="28"/>
          <w:lang w:val="en-IN"/>
        </w:rPr>
        <w:t xml:space="preserve">        </w:t>
      </w:r>
      <w:r>
        <w:rPr>
          <w:rFonts w:hint="default" w:ascii="Calibri" w:hAnsi="Calibri" w:cs="Calibri"/>
          <w:sz w:val="28"/>
          <w:szCs w:val="28"/>
        </w:rPr>
        <w:t>Hosts dynamic UI and interacts with backend APIs</w:t>
      </w:r>
    </w:p>
    <w:p w14:paraId="1C149553">
      <w:pPr>
        <w:ind w:left="2940" w:hanging="2940" w:hangingChars="1050"/>
        <w:rPr>
          <w:rFonts w:hint="default" w:ascii="Calibri" w:hAnsi="Calibri" w:cs="Calibri"/>
          <w:sz w:val="28"/>
          <w:szCs w:val="28"/>
        </w:rPr>
      </w:pPr>
      <w:r>
        <w:rPr>
          <w:rFonts w:hint="default" w:ascii="Calibri" w:hAnsi="Calibri" w:cs="Calibri"/>
          <w:sz w:val="28"/>
          <w:szCs w:val="28"/>
        </w:rPr>
        <w:t>Backend Serve</w:t>
      </w:r>
      <w:r>
        <w:rPr>
          <w:rFonts w:hint="default" w:ascii="Calibri" w:hAnsi="Calibri" w:cs="Calibri"/>
          <w:sz w:val="28"/>
          <w:szCs w:val="28"/>
          <w:lang w:val="en-IN"/>
        </w:rPr>
        <w:t xml:space="preserve">                </w:t>
      </w:r>
      <w:r>
        <w:rPr>
          <w:rFonts w:hint="default" w:ascii="Calibri" w:hAnsi="Calibri" w:cs="Calibri"/>
          <w:sz w:val="28"/>
          <w:szCs w:val="28"/>
        </w:rPr>
        <w:t xml:space="preserve">Flask app processes user input, measurements, </w:t>
      </w:r>
      <w:r>
        <w:rPr>
          <w:rFonts w:hint="default" w:ascii="Calibri" w:hAnsi="Calibri" w:cs="Calibri"/>
          <w:sz w:val="28"/>
          <w:szCs w:val="28"/>
          <w:lang w:val="en-IN"/>
        </w:rPr>
        <w:t xml:space="preserve">      </w:t>
      </w:r>
      <w:r>
        <w:rPr>
          <w:rFonts w:hint="default" w:ascii="Calibri" w:hAnsi="Calibri" w:cs="Calibri"/>
          <w:sz w:val="28"/>
          <w:szCs w:val="28"/>
        </w:rPr>
        <w:t>and logic</w:t>
      </w:r>
    </w:p>
    <w:p w14:paraId="5596FC83">
      <w:pPr>
        <w:rPr>
          <w:rFonts w:hint="default" w:ascii="Calibri" w:hAnsi="Calibri" w:cs="Calibri"/>
          <w:sz w:val="28"/>
          <w:szCs w:val="28"/>
        </w:rPr>
      </w:pPr>
      <w:r>
        <w:rPr>
          <w:rFonts w:hint="default" w:ascii="Calibri" w:hAnsi="Calibri" w:cs="Calibri"/>
          <w:sz w:val="28"/>
          <w:szCs w:val="28"/>
        </w:rPr>
        <w:t>File Upload Handler</w:t>
      </w:r>
      <w:r>
        <w:rPr>
          <w:rFonts w:hint="default" w:ascii="Calibri" w:hAnsi="Calibri" w:cs="Calibri"/>
          <w:sz w:val="28"/>
          <w:szCs w:val="28"/>
          <w:lang w:val="en-IN"/>
        </w:rPr>
        <w:t xml:space="preserve">        </w:t>
      </w:r>
      <w:r>
        <w:rPr>
          <w:rFonts w:hint="default" w:ascii="Calibri" w:hAnsi="Calibri" w:cs="Calibri"/>
          <w:sz w:val="28"/>
          <w:szCs w:val="28"/>
        </w:rPr>
        <w:t>Uploads user reference images to S3</w:t>
      </w:r>
    </w:p>
    <w:p w14:paraId="41402542">
      <w:pPr>
        <w:rPr>
          <w:rFonts w:hint="default" w:ascii="Calibri" w:hAnsi="Calibri" w:cs="Calibri"/>
          <w:sz w:val="28"/>
          <w:szCs w:val="28"/>
        </w:rPr>
      </w:pPr>
      <w:r>
        <w:rPr>
          <w:rFonts w:hint="default" w:ascii="Calibri" w:hAnsi="Calibri" w:cs="Calibri"/>
          <w:sz w:val="28"/>
          <w:szCs w:val="28"/>
        </w:rPr>
        <w:t>Database Server</w:t>
      </w:r>
      <w:r>
        <w:rPr>
          <w:rFonts w:hint="default" w:ascii="Calibri" w:hAnsi="Calibri" w:cs="Calibri"/>
          <w:sz w:val="28"/>
          <w:szCs w:val="28"/>
        </w:rPr>
        <w:tab/>
      </w:r>
      <w:r>
        <w:rPr>
          <w:rFonts w:hint="default" w:ascii="Calibri" w:hAnsi="Calibri" w:cs="Calibri"/>
          <w:sz w:val="28"/>
          <w:szCs w:val="28"/>
          <w:lang w:val="en-IN"/>
        </w:rPr>
        <w:t xml:space="preserve">          </w:t>
      </w:r>
      <w:r>
        <w:rPr>
          <w:rFonts w:hint="default" w:ascii="Calibri" w:hAnsi="Calibri" w:cs="Calibri"/>
          <w:sz w:val="28"/>
          <w:szCs w:val="28"/>
        </w:rPr>
        <w:t>MySQL DB stores orders, sizes, user data</w:t>
      </w:r>
    </w:p>
    <w:p w14:paraId="5F197394">
      <w:pPr>
        <w:rPr>
          <w:rFonts w:hint="default" w:ascii="Calibri" w:hAnsi="Calibri" w:cs="Calibri"/>
          <w:sz w:val="28"/>
          <w:szCs w:val="28"/>
        </w:rPr>
      </w:pPr>
      <w:r>
        <w:rPr>
          <w:rFonts w:hint="default" w:ascii="Calibri" w:hAnsi="Calibri" w:cs="Calibri"/>
          <w:sz w:val="28"/>
          <w:szCs w:val="28"/>
        </w:rPr>
        <w:t>Authentication/Admin</w:t>
      </w:r>
      <w:r>
        <w:rPr>
          <w:rFonts w:hint="default" w:ascii="Calibri" w:hAnsi="Calibri" w:cs="Calibri"/>
          <w:sz w:val="28"/>
          <w:szCs w:val="28"/>
        </w:rPr>
        <w:tab/>
      </w:r>
      <w:r>
        <w:rPr>
          <w:rFonts w:hint="default" w:ascii="Calibri" w:hAnsi="Calibri" w:cs="Calibri"/>
          <w:sz w:val="28"/>
          <w:szCs w:val="28"/>
        </w:rPr>
        <w:t>Admin dashboard to manage orders, login authentication</w:t>
      </w:r>
    </w:p>
    <w:p w14:paraId="035933C1">
      <w:pPr>
        <w:rPr>
          <w:rFonts w:hint="default" w:ascii="Calibri" w:hAnsi="Calibri" w:cs="Calibri"/>
          <w:sz w:val="28"/>
          <w:szCs w:val="28"/>
        </w:rPr>
      </w:pPr>
    </w:p>
    <w:p w14:paraId="5FBC4440">
      <w:pPr>
        <w:rPr>
          <w:rFonts w:hint="default" w:asciiTheme="majorAscii" w:hAnsiTheme="majorAscii"/>
          <w:sz w:val="28"/>
          <w:szCs w:val="28"/>
        </w:rPr>
      </w:pPr>
      <w:r>
        <w:rPr>
          <w:rFonts w:hint="default"/>
        </w:rPr>
        <w:t xml:space="preserve"> </w:t>
      </w:r>
      <w:r>
        <w:rPr>
          <w:rFonts w:hint="default" w:asciiTheme="majorAscii" w:hAnsiTheme="majorAscii"/>
          <w:sz w:val="28"/>
          <w:szCs w:val="28"/>
        </w:rPr>
        <w:t>Technologies Used</w:t>
      </w:r>
    </w:p>
    <w:p w14:paraId="61AEEAB9">
      <w:pPr>
        <w:rPr>
          <w:rFonts w:hint="default" w:asciiTheme="majorAscii" w:hAnsiTheme="majorAscii"/>
          <w:sz w:val="28"/>
          <w:szCs w:val="28"/>
        </w:rPr>
      </w:pPr>
      <w:r>
        <w:rPr>
          <w:rFonts w:hint="default" w:asciiTheme="majorAscii" w:hAnsiTheme="majorAscii"/>
          <w:sz w:val="28"/>
          <w:szCs w:val="28"/>
        </w:rPr>
        <w:t>Frontend: HTML, CSS, JavaScript</w:t>
      </w:r>
    </w:p>
    <w:p w14:paraId="6425CA29">
      <w:pPr>
        <w:rPr>
          <w:rFonts w:hint="default" w:asciiTheme="majorAscii" w:hAnsiTheme="majorAscii"/>
          <w:sz w:val="28"/>
          <w:szCs w:val="28"/>
        </w:rPr>
      </w:pPr>
      <w:r>
        <w:rPr>
          <w:rFonts w:hint="default" w:asciiTheme="majorAscii" w:hAnsiTheme="majorAscii"/>
          <w:sz w:val="28"/>
          <w:szCs w:val="28"/>
        </w:rPr>
        <w:t>Backend: Python (Flask)</w:t>
      </w:r>
    </w:p>
    <w:p w14:paraId="2D8AA10C">
      <w:pPr>
        <w:rPr>
          <w:rFonts w:hint="default" w:asciiTheme="majorAscii" w:hAnsiTheme="majorAscii"/>
          <w:sz w:val="28"/>
          <w:szCs w:val="28"/>
        </w:rPr>
      </w:pPr>
      <w:r>
        <w:rPr>
          <w:rFonts w:hint="default" w:asciiTheme="majorAscii" w:hAnsiTheme="majorAscii"/>
          <w:sz w:val="28"/>
          <w:szCs w:val="28"/>
        </w:rPr>
        <w:t>Database: MySQL (Amazon RDS)</w:t>
      </w:r>
    </w:p>
    <w:p w14:paraId="1FA78843">
      <w:pPr>
        <w:rPr>
          <w:rFonts w:hint="default" w:asciiTheme="majorAscii" w:hAnsiTheme="majorAscii"/>
          <w:sz w:val="28"/>
          <w:szCs w:val="28"/>
        </w:rPr>
      </w:pPr>
      <w:r>
        <w:rPr>
          <w:rFonts w:hint="default" w:asciiTheme="majorAscii" w:hAnsiTheme="majorAscii"/>
          <w:sz w:val="28"/>
          <w:szCs w:val="28"/>
        </w:rPr>
        <w:t>File Storage: Amazon S3</w:t>
      </w:r>
    </w:p>
    <w:p w14:paraId="1BA3306D">
      <w:pPr>
        <w:rPr>
          <w:rFonts w:hint="default" w:asciiTheme="majorAscii" w:hAnsiTheme="majorAscii"/>
          <w:sz w:val="28"/>
          <w:szCs w:val="28"/>
        </w:rPr>
      </w:pPr>
      <w:r>
        <w:rPr>
          <w:rFonts w:hint="default" w:asciiTheme="majorAscii" w:hAnsiTheme="majorAscii"/>
          <w:sz w:val="28"/>
          <w:szCs w:val="28"/>
        </w:rPr>
        <w:t>Auth/Admin: Flask Admin Panel</w:t>
      </w:r>
    </w:p>
    <w:p w14:paraId="2ED6BAC1">
      <w:pPr>
        <w:rPr>
          <w:rFonts w:hint="default" w:asciiTheme="majorAscii" w:hAnsiTheme="majorAscii"/>
          <w:sz w:val="28"/>
          <w:szCs w:val="28"/>
        </w:rPr>
      </w:pPr>
      <w:r>
        <w:rPr>
          <w:rFonts w:hint="default" w:asciiTheme="majorAscii" w:hAnsiTheme="majorAscii"/>
          <w:sz w:val="28"/>
          <w:szCs w:val="28"/>
        </w:rPr>
        <w:t>Deployment: Amazon EC2, S3, CloudFront</w:t>
      </w:r>
    </w:p>
    <w:p w14:paraId="0CC45752">
      <w:pPr>
        <w:rPr>
          <w:rFonts w:hint="default" w:cs="Calibri" w:asciiTheme="majorAscii" w:hAnsiTheme="majorAscii"/>
          <w:sz w:val="28"/>
          <w:szCs w:val="28"/>
        </w:rPr>
        <w:sectPr>
          <w:pgSz w:w="12240" w:h="15840"/>
          <w:pgMar w:top="1440" w:right="1800" w:bottom="1440" w:left="1800" w:header="720" w:footer="720" w:gutter="0"/>
          <w:cols w:space="720" w:num="1"/>
          <w:docGrid w:linePitch="360" w:charSpace="0"/>
        </w:sectPr>
      </w:pPr>
    </w:p>
    <w:p w14:paraId="37FA5CD8">
      <w:pPr>
        <w:rPr>
          <w:sz w:val="28"/>
          <w:szCs w:val="28"/>
        </w:rPr>
      </w:pPr>
    </w:p>
    <w:p w14:paraId="495678CA">
      <w:pPr>
        <w:pStyle w:val="2"/>
        <w:rPr>
          <w:sz w:val="36"/>
          <w:szCs w:val="36"/>
        </w:rPr>
      </w:pPr>
      <w:r>
        <w:rPr>
          <w:sz w:val="36"/>
          <w:szCs w:val="36"/>
        </w:rPr>
        <w:t>4. Implementation</w:t>
      </w:r>
    </w:p>
    <w:p w14:paraId="028A24BB">
      <w:pPr>
        <w:rPr>
          <w:sz w:val="28"/>
          <w:szCs w:val="28"/>
        </w:rPr>
      </w:pPr>
      <w:r>
        <w:br w:type="textWrapping"/>
      </w:r>
      <w:r>
        <w:rPr>
          <w:sz w:val="28"/>
          <w:szCs w:val="28"/>
        </w:rPr>
        <w:t>The implementation involved setting up and configuring various AWS services and writing the code for both frontend and backend functionalities.</w:t>
      </w:r>
      <w:r>
        <w:rPr>
          <w:sz w:val="28"/>
          <w:szCs w:val="28"/>
        </w:rPr>
        <w:br w:type="textWrapping"/>
      </w:r>
      <w:r>
        <w:rPr>
          <w:sz w:val="28"/>
          <w:szCs w:val="28"/>
        </w:rPr>
        <w:br w:type="textWrapping"/>
      </w:r>
      <w:r>
        <w:rPr>
          <w:sz w:val="28"/>
          <w:szCs w:val="28"/>
        </w:rPr>
        <w:t>Technologies Used:</w:t>
      </w:r>
      <w:r>
        <w:rPr>
          <w:sz w:val="28"/>
          <w:szCs w:val="28"/>
        </w:rPr>
        <w:br w:type="textWrapping"/>
      </w:r>
      <w:r>
        <w:rPr>
          <w:sz w:val="28"/>
          <w:szCs w:val="28"/>
        </w:rPr>
        <w:t>- HTML/CSS/JavaScript for frontend</w:t>
      </w:r>
      <w:r>
        <w:rPr>
          <w:sz w:val="28"/>
          <w:szCs w:val="28"/>
        </w:rPr>
        <w:br w:type="textWrapping"/>
      </w:r>
      <w:r>
        <w:rPr>
          <w:sz w:val="28"/>
          <w:szCs w:val="28"/>
        </w:rPr>
        <w:t>- Python (Flask) for backend APIs</w:t>
      </w:r>
      <w:r>
        <w:rPr>
          <w:sz w:val="28"/>
          <w:szCs w:val="28"/>
        </w:rPr>
        <w:br w:type="textWrapping"/>
      </w:r>
      <w:r>
        <w:rPr>
          <w:sz w:val="28"/>
          <w:szCs w:val="28"/>
        </w:rPr>
        <w:t>- MySQL for the database (via Amazon RDS)</w:t>
      </w:r>
      <w:r>
        <w:rPr>
          <w:sz w:val="28"/>
          <w:szCs w:val="28"/>
        </w:rPr>
        <w:br w:type="textWrapping"/>
      </w:r>
      <w:r>
        <w:rPr>
          <w:sz w:val="28"/>
          <w:szCs w:val="28"/>
        </w:rPr>
        <w:t>- AWS CLI and Management Console for deployment</w:t>
      </w:r>
      <w:r>
        <w:rPr>
          <w:sz w:val="28"/>
          <w:szCs w:val="28"/>
        </w:rPr>
        <w:br w:type="textWrapping"/>
      </w:r>
      <w:r>
        <w:rPr>
          <w:sz w:val="28"/>
          <w:szCs w:val="28"/>
        </w:rPr>
        <w:br w:type="textWrapping"/>
      </w:r>
      <w:r>
        <w:rPr>
          <w:sz w:val="28"/>
          <w:szCs w:val="28"/>
        </w:rPr>
        <w:t>Implementation Steps:</w:t>
      </w:r>
      <w:r>
        <w:rPr>
          <w:sz w:val="28"/>
          <w:szCs w:val="28"/>
        </w:rPr>
        <w:br w:type="textWrapping"/>
      </w:r>
      <w:r>
        <w:rPr>
          <w:sz w:val="28"/>
          <w:szCs w:val="28"/>
        </w:rPr>
        <w:t>1. Launch 5 EC2 instances with Amazon Linux or Ubuntu, assigning each to a specific role.</w:t>
      </w:r>
      <w:r>
        <w:rPr>
          <w:sz w:val="28"/>
          <w:szCs w:val="28"/>
        </w:rPr>
        <w:br w:type="textWrapping"/>
      </w:r>
      <w:r>
        <w:rPr>
          <w:sz w:val="28"/>
          <w:szCs w:val="28"/>
        </w:rPr>
        <w:t>2. Upload frontend code (landing page with form and upload option) to the Frontend EC2 and make it publicly accessible.</w:t>
      </w:r>
      <w:r>
        <w:rPr>
          <w:sz w:val="28"/>
          <w:szCs w:val="28"/>
        </w:rPr>
        <w:br w:type="textWrapping"/>
      </w:r>
      <w:r>
        <w:rPr>
          <w:sz w:val="28"/>
          <w:szCs w:val="28"/>
        </w:rPr>
        <w:t>3. Develop Flask APIs for receiving form data and integrate them into the backend EC2.</w:t>
      </w:r>
      <w:r>
        <w:rPr>
          <w:sz w:val="28"/>
          <w:szCs w:val="28"/>
        </w:rPr>
        <w:br w:type="textWrapping"/>
      </w:r>
      <w:r>
        <w:rPr>
          <w:sz w:val="28"/>
          <w:szCs w:val="28"/>
        </w:rPr>
        <w:t>4. Set up the upload handler to receive image files and store them in an S3 bucket. Assign IAM roles to allow S3 access.</w:t>
      </w:r>
      <w:r>
        <w:rPr>
          <w:sz w:val="28"/>
          <w:szCs w:val="28"/>
        </w:rPr>
        <w:br w:type="textWrapping"/>
      </w:r>
      <w:r>
        <w:rPr>
          <w:sz w:val="28"/>
          <w:szCs w:val="28"/>
        </w:rPr>
        <w:t>5. Launch and configure an RDS instance with appropriate tables and connect it to the backend.</w:t>
      </w:r>
      <w:r>
        <w:rPr>
          <w:sz w:val="28"/>
          <w:szCs w:val="28"/>
        </w:rPr>
        <w:br w:type="textWrapping"/>
      </w:r>
      <w:r>
        <w:rPr>
          <w:sz w:val="28"/>
          <w:szCs w:val="28"/>
        </w:rPr>
        <w:t>6. Deploy an admin panel on a separate EC2, set up login authentication using IAM, and restrict access using security groups.</w:t>
      </w:r>
      <w:r>
        <w:rPr>
          <w:sz w:val="28"/>
          <w:szCs w:val="28"/>
        </w:rPr>
        <w:br w:type="textWrapping"/>
      </w:r>
      <w:r>
        <w:rPr>
          <w:sz w:val="28"/>
          <w:szCs w:val="28"/>
        </w:rPr>
        <w:t>7. Configure CloudFront to serve the static content from S3 and reduce latency.</w:t>
      </w:r>
      <w:r>
        <w:rPr>
          <w:sz w:val="28"/>
          <w:szCs w:val="28"/>
        </w:rPr>
        <w:br w:type="textWrapping"/>
      </w:r>
      <w:r>
        <w:rPr>
          <w:sz w:val="28"/>
          <w:szCs w:val="28"/>
        </w:rPr>
        <w:br w:type="textWrapping"/>
      </w:r>
      <w:r>
        <w:rPr>
          <w:sz w:val="28"/>
          <w:szCs w:val="28"/>
        </w:rPr>
        <w:t>Each EC2 instance was configured with NGINX or Apache as needed, and automated using shell scripts and crontabs where necessary.</w:t>
      </w:r>
    </w:p>
    <w:p w14:paraId="010443C7">
      <w:pPr>
        <w:rPr>
          <w:sz w:val="28"/>
          <w:szCs w:val="28"/>
        </w:rPr>
      </w:pPr>
      <w:r>
        <w:drawing>
          <wp:inline distT="0" distB="0" distL="114300" distR="114300">
            <wp:extent cx="6165850" cy="3744595"/>
            <wp:effectExtent l="0" t="0" r="6350" b="4445"/>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13"/>
                    <a:srcRect t="7160"/>
                    <a:stretch>
                      <a:fillRect/>
                    </a:stretch>
                  </pic:blipFill>
                  <pic:spPr>
                    <a:xfrm>
                      <a:off x="0" y="0"/>
                      <a:ext cx="6165850" cy="3744595"/>
                    </a:xfrm>
                    <a:prstGeom prst="rect">
                      <a:avLst/>
                    </a:prstGeom>
                    <a:noFill/>
                    <a:ln w="9525">
                      <a:noFill/>
                    </a:ln>
                  </pic:spPr>
                </pic:pic>
              </a:graphicData>
            </a:graphic>
          </wp:inline>
        </w:drawing>
      </w:r>
      <w:r>
        <w:rPr>
          <w:sz w:val="28"/>
          <w:szCs w:val="28"/>
        </w:rPr>
        <w:br w:type="textWrapping"/>
      </w:r>
    </w:p>
    <w:p w14:paraId="0D705FB0">
      <w:pPr>
        <w:pStyle w:val="34"/>
        <w:keepNext w:val="0"/>
        <w:keepLines w:val="0"/>
        <w:widowControl/>
        <w:suppressLineNumbers w:val="0"/>
      </w:pPr>
    </w:p>
    <w:p w14:paraId="36EC53EA">
      <w:pPr>
        <w:pStyle w:val="34"/>
        <w:keepNext w:val="0"/>
        <w:keepLines w:val="0"/>
        <w:widowControl/>
        <w:suppressLineNumbers w:val="0"/>
      </w:pPr>
      <w:r>
        <w:drawing>
          <wp:inline distT="0" distB="0" distL="114300" distR="114300">
            <wp:extent cx="5941695" cy="3437255"/>
            <wp:effectExtent l="0" t="0" r="1905" b="698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4"/>
                    <a:srcRect t="8796"/>
                    <a:stretch>
                      <a:fillRect/>
                    </a:stretch>
                  </pic:blipFill>
                  <pic:spPr>
                    <a:xfrm>
                      <a:off x="0" y="0"/>
                      <a:ext cx="5941695" cy="3437255"/>
                    </a:xfrm>
                    <a:prstGeom prst="rect">
                      <a:avLst/>
                    </a:prstGeom>
                    <a:noFill/>
                    <a:ln w="9525">
                      <a:noFill/>
                    </a:ln>
                  </pic:spPr>
                </pic:pic>
              </a:graphicData>
            </a:graphic>
          </wp:inline>
        </w:drawing>
      </w:r>
    </w:p>
    <w:p w14:paraId="249B2D80">
      <w:pPr>
        <w:rPr>
          <w:rFonts w:hint="default"/>
        </w:rPr>
      </w:pPr>
      <w:r>
        <w:br w:type="page"/>
      </w:r>
    </w:p>
    <w:p w14:paraId="6CE61215">
      <w:pPr>
        <w:rPr>
          <w:rFonts w:hint="default" w:asciiTheme="majorAscii" w:hAnsiTheme="majorAscii"/>
          <w:sz w:val="28"/>
          <w:szCs w:val="28"/>
        </w:rPr>
      </w:pPr>
      <w:r>
        <w:rPr>
          <w:rFonts w:hint="default" w:asciiTheme="majorAscii" w:hAnsiTheme="majorAscii"/>
          <w:sz w:val="28"/>
          <w:szCs w:val="28"/>
        </w:rPr>
        <w:t xml:space="preserve">⚙ </w:t>
      </w:r>
      <w:r>
        <w:rPr>
          <w:rFonts w:hint="default" w:asciiTheme="majorAscii" w:hAnsiTheme="majorAscii"/>
          <w:color w:val="4F81BD" w:themeColor="accent1"/>
          <w:sz w:val="28"/>
          <w:szCs w:val="28"/>
          <w14:textFill>
            <w14:solidFill>
              <w14:schemeClr w14:val="accent1"/>
            </w14:solidFill>
          </w14:textFill>
        </w:rPr>
        <w:t>Step-by-Step Implementation</w:t>
      </w:r>
    </w:p>
    <w:p w14:paraId="65A1559F">
      <w:pPr>
        <w:rPr>
          <w:rFonts w:hint="default" w:asciiTheme="majorAscii" w:hAnsiTheme="majorAscii"/>
          <w:sz w:val="28"/>
          <w:szCs w:val="28"/>
        </w:rPr>
      </w:pPr>
      <w:r>
        <w:rPr>
          <w:rFonts w:hint="default" w:asciiTheme="majorAscii" w:hAnsiTheme="majorAscii"/>
          <w:sz w:val="28"/>
          <w:szCs w:val="28"/>
        </w:rPr>
        <w:t>✅ 1. Create EC2 Instances</w:t>
      </w:r>
    </w:p>
    <w:p w14:paraId="6AB6816E">
      <w:pPr>
        <w:rPr>
          <w:rFonts w:hint="default" w:asciiTheme="majorAscii" w:hAnsiTheme="majorAscii"/>
          <w:sz w:val="28"/>
          <w:szCs w:val="28"/>
        </w:rPr>
      </w:pPr>
      <w:r>
        <w:rPr>
          <w:rFonts w:hint="default" w:asciiTheme="majorAscii" w:hAnsiTheme="majorAscii"/>
          <w:sz w:val="28"/>
          <w:szCs w:val="28"/>
        </w:rPr>
        <w:t>Launch 5 EC2 instances (Amazon Linux or Ubuntu)</w:t>
      </w:r>
    </w:p>
    <w:p w14:paraId="488CD220">
      <w:pPr>
        <w:rPr>
          <w:rFonts w:hint="default" w:asciiTheme="majorAscii" w:hAnsiTheme="majorAscii"/>
          <w:sz w:val="28"/>
          <w:szCs w:val="28"/>
        </w:rPr>
      </w:pPr>
      <w:r>
        <w:rPr>
          <w:rFonts w:hint="default" w:asciiTheme="majorAscii" w:hAnsiTheme="majorAscii"/>
          <w:sz w:val="28"/>
          <w:szCs w:val="28"/>
        </w:rPr>
        <w:t>Assign appropriate names: frontend, backend, file-upload, database, admin-auth</w:t>
      </w:r>
    </w:p>
    <w:p w14:paraId="09410C00">
      <w:pPr>
        <w:rPr>
          <w:rFonts w:hint="default" w:asciiTheme="majorAscii" w:hAnsiTheme="majorAscii"/>
          <w:sz w:val="28"/>
          <w:szCs w:val="28"/>
        </w:rPr>
      </w:pPr>
      <w:r>
        <w:rPr>
          <w:rFonts w:hint="default" w:asciiTheme="majorAscii" w:hAnsiTheme="majorAscii"/>
          <w:sz w:val="28"/>
          <w:szCs w:val="28"/>
        </w:rPr>
        <w:t>Allow ports (80, 443, 5000, 3306) as needed via Security Groups</w:t>
      </w:r>
    </w:p>
    <w:p w14:paraId="6BC21867">
      <w:pPr>
        <w:rPr>
          <w:rFonts w:hint="default" w:asciiTheme="majorAscii" w:hAnsiTheme="majorAscii"/>
          <w:sz w:val="28"/>
          <w:szCs w:val="28"/>
        </w:rPr>
      </w:pPr>
    </w:p>
    <w:p w14:paraId="68341185">
      <w:pPr>
        <w:rPr>
          <w:rFonts w:hint="default" w:asciiTheme="majorAscii" w:hAnsiTheme="majorAscii"/>
          <w:sz w:val="28"/>
          <w:szCs w:val="28"/>
        </w:rPr>
      </w:pPr>
      <w:r>
        <w:rPr>
          <w:rFonts w:hint="default" w:asciiTheme="majorAscii" w:hAnsiTheme="majorAscii"/>
          <w:sz w:val="28"/>
          <w:szCs w:val="28"/>
        </w:rPr>
        <w:t>✅ 2. Set Up S3 + CloudFront (Static Web Hosting)</w:t>
      </w:r>
    </w:p>
    <w:p w14:paraId="688F9D5F">
      <w:pPr>
        <w:rPr>
          <w:rFonts w:hint="default" w:asciiTheme="majorAscii" w:hAnsiTheme="majorAscii"/>
          <w:sz w:val="28"/>
          <w:szCs w:val="28"/>
        </w:rPr>
      </w:pPr>
      <w:r>
        <w:rPr>
          <w:rFonts w:hint="default" w:asciiTheme="majorAscii" w:hAnsiTheme="majorAscii"/>
          <w:sz w:val="28"/>
          <w:szCs w:val="28"/>
        </w:rPr>
        <w:t>1. Go to Amazon S3</w:t>
      </w:r>
    </w:p>
    <w:p w14:paraId="496EC3E4">
      <w:pPr>
        <w:rPr>
          <w:rFonts w:hint="default" w:asciiTheme="majorAscii" w:hAnsiTheme="majorAscii"/>
          <w:sz w:val="28"/>
          <w:szCs w:val="28"/>
        </w:rPr>
      </w:pPr>
      <w:r>
        <w:rPr>
          <w:rFonts w:hint="default" w:asciiTheme="majorAscii" w:hAnsiTheme="majorAscii"/>
          <w:sz w:val="28"/>
          <w:szCs w:val="28"/>
        </w:rPr>
        <w:t>2. Create a bucket → Upload HTML/CSS/JS</w:t>
      </w:r>
    </w:p>
    <w:p w14:paraId="65D15635">
      <w:pPr>
        <w:rPr>
          <w:rFonts w:hint="default" w:asciiTheme="majorAscii" w:hAnsiTheme="majorAscii"/>
          <w:sz w:val="28"/>
          <w:szCs w:val="28"/>
        </w:rPr>
      </w:pPr>
      <w:r>
        <w:rPr>
          <w:rFonts w:hint="default" w:asciiTheme="majorAscii" w:hAnsiTheme="majorAscii"/>
          <w:sz w:val="28"/>
          <w:szCs w:val="28"/>
        </w:rPr>
        <w:t>3. Enable Static website hosting</w:t>
      </w:r>
    </w:p>
    <w:p w14:paraId="0ECB4E60">
      <w:pPr>
        <w:rPr>
          <w:rFonts w:hint="default" w:asciiTheme="majorAscii" w:hAnsiTheme="majorAscii"/>
          <w:sz w:val="28"/>
          <w:szCs w:val="28"/>
        </w:rPr>
      </w:pPr>
      <w:r>
        <w:rPr>
          <w:rFonts w:hint="default" w:asciiTheme="majorAscii" w:hAnsiTheme="majorAscii"/>
          <w:sz w:val="28"/>
          <w:szCs w:val="28"/>
        </w:rPr>
        <w:t>4. Add bucket policy for public read</w:t>
      </w:r>
    </w:p>
    <w:p w14:paraId="4BF0A09D">
      <w:pPr>
        <w:rPr>
          <w:rFonts w:hint="default" w:asciiTheme="majorAscii" w:hAnsiTheme="majorAscii"/>
          <w:sz w:val="28"/>
          <w:szCs w:val="28"/>
        </w:rPr>
      </w:pPr>
      <w:r>
        <w:rPr>
          <w:rFonts w:hint="default" w:asciiTheme="majorAscii" w:hAnsiTheme="majorAscii"/>
          <w:sz w:val="28"/>
          <w:szCs w:val="28"/>
        </w:rPr>
        <w:t>5. Go to CloudFront → Create distribution with your S3 URL as origin</w:t>
      </w:r>
    </w:p>
    <w:p w14:paraId="74DAE2C5">
      <w:pPr>
        <w:rPr>
          <w:rFonts w:hint="default" w:asciiTheme="majorAscii" w:hAnsiTheme="majorAscii"/>
          <w:sz w:val="28"/>
          <w:szCs w:val="28"/>
        </w:rPr>
      </w:pPr>
    </w:p>
    <w:p w14:paraId="4FCA3AC7">
      <w:pPr>
        <w:rPr>
          <w:rFonts w:hint="default" w:asciiTheme="majorAscii" w:hAnsiTheme="majorAscii"/>
          <w:sz w:val="28"/>
          <w:szCs w:val="28"/>
        </w:rPr>
      </w:pPr>
      <w:r>
        <w:rPr>
          <w:rFonts w:hint="default" w:asciiTheme="majorAscii" w:hAnsiTheme="majorAscii"/>
          <w:sz w:val="28"/>
          <w:szCs w:val="28"/>
        </w:rPr>
        <w:t>✅ 3. Frontend EC2</w:t>
      </w:r>
    </w:p>
    <w:p w14:paraId="12D28BF4">
      <w:pPr>
        <w:rPr>
          <w:rFonts w:hint="default" w:asciiTheme="majorAscii" w:hAnsiTheme="majorAscii"/>
          <w:sz w:val="28"/>
          <w:szCs w:val="28"/>
        </w:rPr>
      </w:pPr>
      <w:r>
        <w:rPr>
          <w:rFonts w:hint="default" w:asciiTheme="majorAscii" w:hAnsiTheme="majorAscii"/>
          <w:sz w:val="28"/>
          <w:szCs w:val="28"/>
        </w:rPr>
        <w:t>1. SSH into instance</w:t>
      </w:r>
    </w:p>
    <w:p w14:paraId="2CD8AEA6">
      <w:pPr>
        <w:rPr>
          <w:rFonts w:hint="default" w:asciiTheme="majorAscii" w:hAnsiTheme="majorAscii"/>
          <w:sz w:val="28"/>
          <w:szCs w:val="28"/>
        </w:rPr>
      </w:pPr>
      <w:r>
        <w:rPr>
          <w:rFonts w:hint="default" w:asciiTheme="majorAscii" w:hAnsiTheme="majorAscii"/>
          <w:sz w:val="28"/>
          <w:szCs w:val="28"/>
        </w:rPr>
        <w:t>2. Install nginx or Python SimpleHTTPServer</w:t>
      </w:r>
    </w:p>
    <w:p w14:paraId="42898D1A">
      <w:pPr>
        <w:rPr>
          <w:rFonts w:hint="default" w:asciiTheme="majorAscii" w:hAnsiTheme="majorAscii"/>
          <w:sz w:val="28"/>
          <w:szCs w:val="28"/>
        </w:rPr>
      </w:pPr>
      <w:r>
        <w:rPr>
          <w:rFonts w:hint="default" w:asciiTheme="majorAscii" w:hAnsiTheme="majorAscii"/>
          <w:sz w:val="28"/>
          <w:szCs w:val="28"/>
        </w:rPr>
        <w:t>3. Place your frontend code (index.html, JS, etc.)</w:t>
      </w:r>
    </w:p>
    <w:p w14:paraId="518FA1B8">
      <w:pPr>
        <w:rPr>
          <w:rFonts w:hint="default" w:asciiTheme="majorAscii" w:hAnsiTheme="majorAscii"/>
          <w:sz w:val="28"/>
          <w:szCs w:val="28"/>
        </w:rPr>
      </w:pPr>
      <w:r>
        <w:rPr>
          <w:rFonts w:hint="default" w:asciiTheme="majorAscii" w:hAnsiTheme="majorAscii"/>
          <w:sz w:val="28"/>
          <w:szCs w:val="28"/>
        </w:rPr>
        <w:t>4. Use JS to fetch from backend:</w:t>
      </w:r>
    </w:p>
    <w:p w14:paraId="35282E9D">
      <w:pPr>
        <w:rPr>
          <w:rFonts w:hint="default" w:asciiTheme="majorAscii" w:hAnsiTheme="majorAscii"/>
          <w:sz w:val="28"/>
          <w:szCs w:val="28"/>
        </w:rPr>
      </w:pPr>
      <w:r>
        <w:rPr>
          <w:rFonts w:hint="default" w:asciiTheme="majorAscii" w:hAnsiTheme="majorAscii"/>
          <w:sz w:val="28"/>
          <w:szCs w:val="28"/>
        </w:rPr>
        <w:t>fetch("http://&lt;backend-ec2-ip&gt;:5000/api")</w:t>
      </w:r>
    </w:p>
    <w:p w14:paraId="4D45707B">
      <w:pPr>
        <w:rPr>
          <w:rFonts w:hint="default" w:asciiTheme="majorAscii" w:hAnsiTheme="majorAscii"/>
          <w:sz w:val="28"/>
          <w:szCs w:val="28"/>
        </w:rPr>
      </w:pPr>
    </w:p>
    <w:p w14:paraId="78F58E4D">
      <w:pPr>
        <w:rPr>
          <w:rFonts w:hint="default" w:asciiTheme="majorAscii" w:hAnsiTheme="majorAscii"/>
          <w:sz w:val="28"/>
          <w:szCs w:val="28"/>
        </w:rPr>
      </w:pPr>
    </w:p>
    <w:p w14:paraId="66FB5090">
      <w:pPr>
        <w:rPr>
          <w:rFonts w:hint="default" w:asciiTheme="majorAscii" w:hAnsiTheme="majorAscii"/>
          <w:sz w:val="28"/>
          <w:szCs w:val="28"/>
        </w:rPr>
      </w:pPr>
      <w:r>
        <w:rPr>
          <w:rFonts w:hint="default" w:asciiTheme="majorAscii" w:hAnsiTheme="majorAscii"/>
          <w:sz w:val="28"/>
          <w:szCs w:val="28"/>
        </w:rPr>
        <w:t>✅ 4. Backend EC2 (Flask API)</w:t>
      </w:r>
    </w:p>
    <w:p w14:paraId="5439110C">
      <w:pPr>
        <w:rPr>
          <w:rFonts w:hint="default" w:asciiTheme="majorAscii" w:hAnsiTheme="majorAscii"/>
          <w:sz w:val="28"/>
          <w:szCs w:val="28"/>
        </w:rPr>
      </w:pPr>
      <w:r>
        <w:rPr>
          <w:rFonts w:hint="default" w:asciiTheme="majorAscii" w:hAnsiTheme="majorAscii"/>
          <w:sz w:val="28"/>
          <w:szCs w:val="28"/>
        </w:rPr>
        <w:t>1. Install Flask, Python, pip</w:t>
      </w:r>
    </w:p>
    <w:p w14:paraId="302C2045">
      <w:pPr>
        <w:rPr>
          <w:rFonts w:hint="default" w:asciiTheme="majorAscii" w:hAnsiTheme="majorAscii"/>
          <w:sz w:val="28"/>
          <w:szCs w:val="28"/>
        </w:rPr>
      </w:pPr>
      <w:r>
        <w:rPr>
          <w:rFonts w:hint="default" w:asciiTheme="majorAscii" w:hAnsiTheme="majorAscii"/>
          <w:sz w:val="28"/>
          <w:szCs w:val="28"/>
        </w:rPr>
        <w:t>2. Create app.py</w:t>
      </w:r>
    </w:p>
    <w:p w14:paraId="000E22A4">
      <w:pPr>
        <w:rPr>
          <w:rFonts w:hint="default" w:asciiTheme="majorAscii" w:hAnsiTheme="majorAscii"/>
          <w:sz w:val="28"/>
          <w:szCs w:val="28"/>
        </w:rPr>
      </w:pPr>
      <w:r>
        <w:rPr>
          <w:rFonts w:hint="default" w:asciiTheme="majorAscii" w:hAnsiTheme="majorAscii"/>
          <w:sz w:val="28"/>
          <w:szCs w:val="28"/>
        </w:rPr>
        <w:t>from flask import Flask, request, jsonify</w:t>
      </w:r>
    </w:p>
    <w:p w14:paraId="6FC62F5D">
      <w:pPr>
        <w:rPr>
          <w:rFonts w:hint="default" w:asciiTheme="majorAscii" w:hAnsiTheme="majorAscii"/>
          <w:sz w:val="28"/>
          <w:szCs w:val="28"/>
        </w:rPr>
      </w:pPr>
      <w:r>
        <w:rPr>
          <w:rFonts w:hint="default" w:asciiTheme="majorAscii" w:hAnsiTheme="majorAscii"/>
          <w:sz w:val="28"/>
          <w:szCs w:val="28"/>
        </w:rPr>
        <w:t>app = Flask(_name_)</w:t>
      </w:r>
    </w:p>
    <w:p w14:paraId="08FA1F8F">
      <w:pPr>
        <w:rPr>
          <w:rFonts w:hint="default" w:asciiTheme="majorAscii" w:hAnsiTheme="majorAscii"/>
          <w:sz w:val="28"/>
          <w:szCs w:val="28"/>
        </w:rPr>
      </w:pPr>
      <w:r>
        <w:rPr>
          <w:rFonts w:hint="default" w:asciiTheme="majorAscii" w:hAnsiTheme="majorAscii"/>
          <w:sz w:val="28"/>
          <w:szCs w:val="28"/>
        </w:rPr>
        <w:t>@app.route('/api/order', methods=['POST'])</w:t>
      </w:r>
    </w:p>
    <w:p w14:paraId="1CBACE54">
      <w:pPr>
        <w:rPr>
          <w:rFonts w:hint="default" w:asciiTheme="majorAscii" w:hAnsiTheme="majorAscii"/>
          <w:sz w:val="28"/>
          <w:szCs w:val="28"/>
        </w:rPr>
      </w:pPr>
      <w:r>
        <w:rPr>
          <w:rFonts w:hint="default" w:asciiTheme="majorAscii" w:hAnsiTheme="majorAscii"/>
          <w:sz w:val="28"/>
          <w:szCs w:val="28"/>
        </w:rPr>
        <w:t>def order():</w:t>
      </w:r>
    </w:p>
    <w:p w14:paraId="3EBFBFF3">
      <w:pPr>
        <w:rPr>
          <w:rFonts w:hint="default" w:asciiTheme="majorAscii" w:hAnsiTheme="majorAscii"/>
          <w:sz w:val="28"/>
          <w:szCs w:val="28"/>
        </w:rPr>
      </w:pPr>
      <w:r>
        <w:rPr>
          <w:rFonts w:hint="default" w:asciiTheme="majorAscii" w:hAnsiTheme="majorAscii"/>
          <w:sz w:val="28"/>
          <w:szCs w:val="28"/>
        </w:rPr>
        <w:t xml:space="preserve">    data = request.json</w:t>
      </w:r>
    </w:p>
    <w:p w14:paraId="4AAD225D">
      <w:pPr>
        <w:rPr>
          <w:rFonts w:hint="default" w:asciiTheme="majorAscii" w:hAnsiTheme="majorAscii"/>
          <w:sz w:val="28"/>
          <w:szCs w:val="28"/>
        </w:rPr>
      </w:pPr>
      <w:r>
        <w:rPr>
          <w:rFonts w:hint="default" w:asciiTheme="majorAscii" w:hAnsiTheme="majorAscii"/>
          <w:sz w:val="28"/>
          <w:szCs w:val="28"/>
        </w:rPr>
        <w:t xml:space="preserve">    # Save to DB (remote)</w:t>
      </w:r>
    </w:p>
    <w:p w14:paraId="71A600EC">
      <w:pPr>
        <w:rPr>
          <w:rFonts w:hint="default" w:asciiTheme="majorAscii" w:hAnsiTheme="majorAscii"/>
          <w:sz w:val="28"/>
          <w:szCs w:val="28"/>
        </w:rPr>
      </w:pPr>
      <w:r>
        <w:rPr>
          <w:rFonts w:hint="default" w:asciiTheme="majorAscii" w:hAnsiTheme="majorAscii"/>
          <w:sz w:val="28"/>
          <w:szCs w:val="28"/>
        </w:rPr>
        <w:t xml:space="preserve">    return jsonify({"status": "Order received"})</w:t>
      </w:r>
    </w:p>
    <w:p w14:paraId="46E570F6">
      <w:pPr>
        <w:numPr>
          <w:ilvl w:val="0"/>
          <w:numId w:val="11"/>
        </w:numPr>
        <w:rPr>
          <w:rFonts w:hint="default" w:asciiTheme="majorAscii" w:hAnsiTheme="majorAscii"/>
          <w:sz w:val="28"/>
          <w:szCs w:val="28"/>
        </w:rPr>
      </w:pPr>
      <w:r>
        <w:rPr>
          <w:rFonts w:hint="default" w:asciiTheme="majorAscii" w:hAnsiTheme="majorAscii"/>
          <w:sz w:val="28"/>
          <w:szCs w:val="28"/>
        </w:rPr>
        <w:t>Run: python3 app.py</w:t>
      </w:r>
    </w:p>
    <w:p w14:paraId="27AC147A">
      <w:pPr>
        <w:numPr>
          <w:ilvl w:val="0"/>
          <w:numId w:val="0"/>
        </w:numPr>
        <w:rPr>
          <w:rFonts w:hint="default" w:asciiTheme="majorAscii" w:hAnsiTheme="majorAscii"/>
          <w:sz w:val="28"/>
          <w:szCs w:val="28"/>
        </w:rPr>
      </w:pPr>
    </w:p>
    <w:p w14:paraId="19ACAA2C">
      <w:pPr>
        <w:rPr>
          <w:rFonts w:hint="default" w:asciiTheme="majorAscii" w:hAnsiTheme="majorAscii"/>
          <w:sz w:val="28"/>
          <w:szCs w:val="28"/>
        </w:rPr>
      </w:pPr>
      <w:r>
        <w:rPr>
          <w:rFonts w:hint="default" w:asciiTheme="majorAscii" w:hAnsiTheme="majorAscii"/>
          <w:sz w:val="28"/>
          <w:szCs w:val="28"/>
        </w:rPr>
        <w:t>✅ 5. File Upload Handler EC2</w:t>
      </w:r>
    </w:p>
    <w:p w14:paraId="0CFCFC8B">
      <w:pPr>
        <w:rPr>
          <w:rFonts w:hint="default" w:asciiTheme="majorAscii" w:hAnsiTheme="majorAscii"/>
          <w:sz w:val="28"/>
          <w:szCs w:val="28"/>
        </w:rPr>
      </w:pPr>
      <w:r>
        <w:rPr>
          <w:rFonts w:hint="default" w:asciiTheme="majorAscii" w:hAnsiTheme="majorAscii"/>
          <w:sz w:val="28"/>
          <w:szCs w:val="28"/>
        </w:rPr>
        <w:t>1. Install boto3</w:t>
      </w:r>
    </w:p>
    <w:p w14:paraId="51894001">
      <w:pPr>
        <w:rPr>
          <w:rFonts w:hint="default" w:asciiTheme="majorAscii" w:hAnsiTheme="majorAscii"/>
          <w:sz w:val="28"/>
          <w:szCs w:val="28"/>
        </w:rPr>
      </w:pPr>
      <w:r>
        <w:rPr>
          <w:rFonts w:hint="default" w:asciiTheme="majorAscii" w:hAnsiTheme="majorAscii"/>
          <w:sz w:val="28"/>
          <w:szCs w:val="28"/>
        </w:rPr>
        <w:t>2. Upload script:</w:t>
      </w:r>
    </w:p>
    <w:p w14:paraId="21683B5F">
      <w:pPr>
        <w:rPr>
          <w:rFonts w:hint="default" w:asciiTheme="majorAscii" w:hAnsiTheme="majorAscii"/>
          <w:sz w:val="28"/>
          <w:szCs w:val="28"/>
        </w:rPr>
      </w:pPr>
      <w:r>
        <w:rPr>
          <w:rFonts w:hint="default" w:asciiTheme="majorAscii" w:hAnsiTheme="majorAscii"/>
          <w:sz w:val="28"/>
          <w:szCs w:val="28"/>
        </w:rPr>
        <w:t>import boto3</w:t>
      </w:r>
    </w:p>
    <w:p w14:paraId="0BB20259">
      <w:pPr>
        <w:rPr>
          <w:rFonts w:hint="default" w:asciiTheme="majorAscii" w:hAnsiTheme="majorAscii"/>
          <w:sz w:val="28"/>
          <w:szCs w:val="28"/>
        </w:rPr>
      </w:pPr>
      <w:r>
        <w:rPr>
          <w:rFonts w:hint="default" w:asciiTheme="majorAscii" w:hAnsiTheme="majorAscii"/>
          <w:sz w:val="28"/>
          <w:szCs w:val="28"/>
        </w:rPr>
        <w:t>s3 = boto3.client('s3')</w:t>
      </w:r>
    </w:p>
    <w:p w14:paraId="4E167B02">
      <w:pPr>
        <w:rPr>
          <w:rFonts w:hint="default" w:asciiTheme="majorAscii" w:hAnsiTheme="majorAscii"/>
          <w:sz w:val="28"/>
          <w:szCs w:val="28"/>
        </w:rPr>
      </w:pPr>
      <w:r>
        <w:rPr>
          <w:rFonts w:hint="default" w:asciiTheme="majorAscii" w:hAnsiTheme="majorAscii"/>
          <w:sz w:val="28"/>
          <w:szCs w:val="28"/>
        </w:rPr>
        <w:t>def upload(file_path, filename):</w:t>
      </w:r>
    </w:p>
    <w:p w14:paraId="57C1AEED">
      <w:pPr>
        <w:rPr>
          <w:rFonts w:hint="default" w:asciiTheme="majorAscii" w:hAnsiTheme="majorAscii"/>
          <w:sz w:val="28"/>
          <w:szCs w:val="28"/>
        </w:rPr>
      </w:pPr>
      <w:r>
        <w:rPr>
          <w:rFonts w:hint="default" w:asciiTheme="majorAscii" w:hAnsiTheme="majorAscii"/>
          <w:sz w:val="28"/>
          <w:szCs w:val="28"/>
        </w:rPr>
        <w:t xml:space="preserve">    s3.upload_file(file_path, "your-bucket", f"uploads/{filename}")</w:t>
      </w:r>
    </w:p>
    <w:p w14:paraId="2865754E">
      <w:pPr>
        <w:numPr>
          <w:ilvl w:val="0"/>
          <w:numId w:val="12"/>
        </w:numPr>
        <w:rPr>
          <w:rFonts w:hint="default" w:asciiTheme="majorAscii" w:hAnsiTheme="majorAscii"/>
          <w:sz w:val="28"/>
          <w:szCs w:val="28"/>
        </w:rPr>
      </w:pPr>
      <w:r>
        <w:rPr>
          <w:rFonts w:hint="default" w:asciiTheme="majorAscii" w:hAnsiTheme="majorAscii"/>
          <w:sz w:val="28"/>
          <w:szCs w:val="28"/>
        </w:rPr>
        <w:t>Trigger upload from backend or form submission.</w:t>
      </w:r>
    </w:p>
    <w:p w14:paraId="45810F51">
      <w:pPr>
        <w:numPr>
          <w:ilvl w:val="0"/>
          <w:numId w:val="0"/>
        </w:numPr>
        <w:rPr>
          <w:rFonts w:hint="default" w:asciiTheme="majorAscii" w:hAnsiTheme="majorAscii"/>
          <w:sz w:val="28"/>
          <w:szCs w:val="28"/>
        </w:rPr>
      </w:pPr>
    </w:p>
    <w:p w14:paraId="5D14A2B0">
      <w:pPr>
        <w:rPr>
          <w:rFonts w:hint="default" w:asciiTheme="majorAscii" w:hAnsiTheme="majorAscii"/>
          <w:sz w:val="28"/>
          <w:szCs w:val="28"/>
        </w:rPr>
      </w:pPr>
    </w:p>
    <w:p w14:paraId="7F22F6EF">
      <w:pPr>
        <w:rPr>
          <w:rFonts w:hint="default" w:asciiTheme="majorAscii" w:hAnsiTheme="majorAscii"/>
          <w:sz w:val="28"/>
          <w:szCs w:val="28"/>
        </w:rPr>
      </w:pPr>
      <w:r>
        <w:rPr>
          <w:rFonts w:hint="default" w:asciiTheme="majorAscii" w:hAnsiTheme="majorAscii"/>
          <w:sz w:val="28"/>
          <w:szCs w:val="28"/>
        </w:rPr>
        <w:t>✅ 6. Database EC2 / RDS</w:t>
      </w:r>
    </w:p>
    <w:p w14:paraId="4B7A72DA">
      <w:pPr>
        <w:rPr>
          <w:rFonts w:hint="default" w:asciiTheme="majorAscii" w:hAnsiTheme="majorAscii"/>
          <w:sz w:val="28"/>
          <w:szCs w:val="28"/>
        </w:rPr>
      </w:pPr>
      <w:r>
        <w:rPr>
          <w:rFonts w:hint="default" w:asciiTheme="majorAscii" w:hAnsiTheme="majorAscii"/>
          <w:sz w:val="28"/>
          <w:szCs w:val="28"/>
        </w:rPr>
        <w:t>Install MySQL on EC2 or create Amazon RDS instance</w:t>
      </w:r>
    </w:p>
    <w:p w14:paraId="292AF7D7">
      <w:pPr>
        <w:rPr>
          <w:rFonts w:hint="default" w:asciiTheme="majorAscii" w:hAnsiTheme="majorAscii"/>
          <w:sz w:val="28"/>
          <w:szCs w:val="28"/>
        </w:rPr>
      </w:pPr>
      <w:r>
        <w:rPr>
          <w:rFonts w:hint="default" w:asciiTheme="majorAscii" w:hAnsiTheme="majorAscii"/>
          <w:sz w:val="28"/>
          <w:szCs w:val="28"/>
        </w:rPr>
        <w:t>Create table:</w:t>
      </w:r>
    </w:p>
    <w:p w14:paraId="6777044C">
      <w:pPr>
        <w:rPr>
          <w:rFonts w:hint="default" w:asciiTheme="majorAscii" w:hAnsiTheme="majorAscii"/>
          <w:sz w:val="28"/>
          <w:szCs w:val="28"/>
        </w:rPr>
      </w:pPr>
      <w:r>
        <w:rPr>
          <w:rFonts w:hint="default" w:asciiTheme="majorAscii" w:hAnsiTheme="majorAscii"/>
          <w:sz w:val="28"/>
          <w:szCs w:val="28"/>
        </w:rPr>
        <w:t>CREATE TABLE orders (</w:t>
      </w:r>
    </w:p>
    <w:p w14:paraId="49B7DA80">
      <w:pPr>
        <w:rPr>
          <w:rFonts w:hint="default" w:asciiTheme="majorAscii" w:hAnsiTheme="majorAscii"/>
          <w:sz w:val="28"/>
          <w:szCs w:val="28"/>
        </w:rPr>
      </w:pPr>
      <w:r>
        <w:rPr>
          <w:rFonts w:hint="default" w:asciiTheme="majorAscii" w:hAnsiTheme="majorAscii"/>
          <w:sz w:val="28"/>
          <w:szCs w:val="28"/>
        </w:rPr>
        <w:t xml:space="preserve">    id INT AUTO_INCREMENT PRIMARY KEY,</w:t>
      </w:r>
    </w:p>
    <w:p w14:paraId="4B354B1D">
      <w:pPr>
        <w:rPr>
          <w:rFonts w:hint="default" w:asciiTheme="majorAscii" w:hAnsiTheme="majorAscii"/>
          <w:sz w:val="28"/>
          <w:szCs w:val="28"/>
        </w:rPr>
      </w:pPr>
      <w:r>
        <w:rPr>
          <w:rFonts w:hint="default" w:asciiTheme="majorAscii" w:hAnsiTheme="majorAscii"/>
          <w:sz w:val="28"/>
          <w:szCs w:val="28"/>
        </w:rPr>
        <w:t xml:space="preserve">    name VARCHAR(50),</w:t>
      </w:r>
    </w:p>
    <w:p w14:paraId="6D682585">
      <w:pPr>
        <w:rPr>
          <w:rFonts w:hint="default" w:asciiTheme="majorAscii" w:hAnsiTheme="majorAscii"/>
          <w:sz w:val="28"/>
          <w:szCs w:val="28"/>
        </w:rPr>
      </w:pPr>
      <w:r>
        <w:rPr>
          <w:rFonts w:hint="default" w:asciiTheme="majorAscii" w:hAnsiTheme="majorAscii"/>
          <w:sz w:val="28"/>
          <w:szCs w:val="28"/>
        </w:rPr>
        <w:t xml:space="preserve">    cloth_type VARCHAR(50),</w:t>
      </w:r>
    </w:p>
    <w:p w14:paraId="17B74CE5">
      <w:pPr>
        <w:rPr>
          <w:rFonts w:hint="default" w:asciiTheme="majorAscii" w:hAnsiTheme="majorAscii"/>
          <w:sz w:val="28"/>
          <w:szCs w:val="28"/>
        </w:rPr>
      </w:pPr>
      <w:r>
        <w:rPr>
          <w:rFonts w:hint="default" w:asciiTheme="majorAscii" w:hAnsiTheme="majorAscii"/>
          <w:sz w:val="28"/>
          <w:szCs w:val="28"/>
        </w:rPr>
        <w:t xml:space="preserve">    image_url TEXT</w:t>
      </w:r>
    </w:p>
    <w:p w14:paraId="3F0AD22F">
      <w:pPr>
        <w:rPr>
          <w:rFonts w:hint="default" w:asciiTheme="majorAscii" w:hAnsiTheme="majorAscii"/>
          <w:sz w:val="28"/>
          <w:szCs w:val="28"/>
        </w:rPr>
      </w:pPr>
      <w:r>
        <w:rPr>
          <w:rFonts w:hint="default" w:asciiTheme="majorAscii" w:hAnsiTheme="majorAscii"/>
          <w:sz w:val="28"/>
          <w:szCs w:val="28"/>
        </w:rPr>
        <w:t>);</w:t>
      </w:r>
    </w:p>
    <w:p w14:paraId="7907D5F8">
      <w:pPr>
        <w:rPr>
          <w:rFonts w:hint="default" w:asciiTheme="majorAscii" w:hAnsiTheme="majorAscii"/>
          <w:sz w:val="28"/>
          <w:szCs w:val="28"/>
        </w:rPr>
      </w:pPr>
      <w:r>
        <w:rPr>
          <w:rFonts w:hint="default" w:asciiTheme="majorAscii" w:hAnsiTheme="majorAscii"/>
          <w:sz w:val="28"/>
          <w:szCs w:val="28"/>
        </w:rPr>
        <w:t>Allow EC2s to access DB via security group (port 3306)</w:t>
      </w:r>
    </w:p>
    <w:p w14:paraId="0C41D89C">
      <w:pPr>
        <w:rPr>
          <w:rFonts w:hint="default" w:asciiTheme="majorAscii" w:hAnsiTheme="majorAscii"/>
          <w:sz w:val="28"/>
          <w:szCs w:val="28"/>
        </w:rPr>
      </w:pPr>
    </w:p>
    <w:p w14:paraId="51CEB412">
      <w:pPr>
        <w:rPr>
          <w:rFonts w:hint="default" w:asciiTheme="majorAscii" w:hAnsiTheme="majorAscii"/>
          <w:sz w:val="28"/>
          <w:szCs w:val="28"/>
        </w:rPr>
      </w:pPr>
      <w:r>
        <w:rPr>
          <w:rFonts w:hint="default" w:asciiTheme="majorAscii" w:hAnsiTheme="majorAscii"/>
          <w:sz w:val="28"/>
          <w:szCs w:val="28"/>
        </w:rPr>
        <w:t>✅ 7. Authentication/Admin EC2</w:t>
      </w:r>
    </w:p>
    <w:p w14:paraId="7EE57E6C">
      <w:pPr>
        <w:rPr>
          <w:rFonts w:hint="default" w:asciiTheme="majorAscii" w:hAnsiTheme="majorAscii"/>
          <w:sz w:val="28"/>
          <w:szCs w:val="28"/>
        </w:rPr>
      </w:pPr>
      <w:r>
        <w:rPr>
          <w:rFonts w:hint="default" w:asciiTheme="majorAscii" w:hAnsiTheme="majorAscii"/>
          <w:sz w:val="28"/>
          <w:szCs w:val="28"/>
        </w:rPr>
        <w:t>1. Flask login module or Flask-Admin</w:t>
      </w:r>
    </w:p>
    <w:p w14:paraId="02AA6577">
      <w:pPr>
        <w:rPr>
          <w:rFonts w:hint="default" w:asciiTheme="majorAscii" w:hAnsiTheme="majorAscii"/>
          <w:sz w:val="28"/>
          <w:szCs w:val="28"/>
        </w:rPr>
      </w:pPr>
      <w:r>
        <w:rPr>
          <w:rFonts w:hint="default" w:asciiTheme="majorAscii" w:hAnsiTheme="majorAscii"/>
          <w:sz w:val="28"/>
          <w:szCs w:val="28"/>
        </w:rPr>
        <w:t>2. Protect routes using session/login</w:t>
      </w:r>
    </w:p>
    <w:p w14:paraId="7CF57E02">
      <w:pPr>
        <w:rPr>
          <w:rFonts w:hint="default" w:asciiTheme="majorAscii" w:hAnsiTheme="majorAscii"/>
          <w:sz w:val="28"/>
          <w:szCs w:val="28"/>
        </w:rPr>
      </w:pPr>
      <w:r>
        <w:rPr>
          <w:rFonts w:hint="default" w:asciiTheme="majorAscii" w:hAnsiTheme="majorAscii"/>
          <w:sz w:val="28"/>
          <w:szCs w:val="28"/>
        </w:rPr>
        <w:t>3. View orders in dashboard:</w:t>
      </w:r>
    </w:p>
    <w:p w14:paraId="31FD19D1">
      <w:pPr>
        <w:rPr>
          <w:rFonts w:hint="default" w:asciiTheme="majorAscii" w:hAnsiTheme="majorAscii"/>
          <w:sz w:val="28"/>
          <w:szCs w:val="28"/>
        </w:rPr>
      </w:pPr>
      <w:r>
        <w:rPr>
          <w:rFonts w:hint="default" w:asciiTheme="majorAscii" w:hAnsiTheme="majorAscii"/>
          <w:sz w:val="28"/>
          <w:szCs w:val="28"/>
        </w:rPr>
        <w:t>@app.route('/admin')</w:t>
      </w:r>
    </w:p>
    <w:p w14:paraId="57ADF00D">
      <w:pPr>
        <w:rPr>
          <w:rFonts w:hint="default" w:asciiTheme="majorAscii" w:hAnsiTheme="majorAscii"/>
          <w:sz w:val="28"/>
          <w:szCs w:val="28"/>
        </w:rPr>
      </w:pPr>
      <w:r>
        <w:rPr>
          <w:rFonts w:hint="default" w:asciiTheme="majorAscii" w:hAnsiTheme="majorAscii"/>
          <w:sz w:val="28"/>
          <w:szCs w:val="28"/>
        </w:rPr>
        <w:t>def admin():</w:t>
      </w:r>
    </w:p>
    <w:p w14:paraId="23862677">
      <w:pPr>
        <w:rPr>
          <w:rFonts w:hint="default" w:asciiTheme="majorAscii" w:hAnsiTheme="majorAscii"/>
          <w:sz w:val="28"/>
          <w:szCs w:val="28"/>
        </w:rPr>
      </w:pPr>
      <w:r>
        <w:rPr>
          <w:rFonts w:hint="default" w:asciiTheme="majorAscii" w:hAnsiTheme="majorAscii"/>
          <w:sz w:val="28"/>
          <w:szCs w:val="28"/>
        </w:rPr>
        <w:t xml:space="preserve">    # Fetch from DB and render in HTML</w:t>
      </w:r>
    </w:p>
    <w:p w14:paraId="16881ED9">
      <w:pPr>
        <w:rPr>
          <w:sz w:val="36"/>
          <w:szCs w:val="36"/>
        </w:rPr>
      </w:pPr>
      <w:r>
        <w:rPr>
          <w:rFonts w:hint="default" w:asciiTheme="majorAscii" w:hAnsiTheme="majorAscii"/>
          <w:sz w:val="28"/>
          <w:szCs w:val="28"/>
        </w:rPr>
        <w:t xml:space="preserve">    return render_template('admin.html', orders=orders)</w:t>
      </w:r>
    </w:p>
    <w:p w14:paraId="750B86B1">
      <w:pPr>
        <w:pStyle w:val="2"/>
        <w:rPr>
          <w:sz w:val="36"/>
          <w:szCs w:val="36"/>
        </w:rPr>
      </w:pPr>
    </w:p>
    <w:p w14:paraId="45F7CDED">
      <w:pPr>
        <w:pStyle w:val="2"/>
        <w:rPr>
          <w:sz w:val="36"/>
          <w:szCs w:val="36"/>
        </w:rPr>
      </w:pPr>
      <w:r>
        <w:rPr>
          <w:sz w:val="36"/>
          <w:szCs w:val="36"/>
        </w:rPr>
        <w:t>5. Results</w:t>
      </w:r>
    </w:p>
    <w:p w14:paraId="74A04ED8">
      <w:r>
        <w:br w:type="textWrapping"/>
      </w:r>
      <w:r>
        <w:rPr>
          <w:sz w:val="28"/>
          <w:szCs w:val="28"/>
        </w:rPr>
        <w:t>The system was tested in real-time scenarios with multiple users accessing the landing page simultaneously. Each component functioned as expected and the system demonstrated efficient performance.</w:t>
      </w:r>
      <w:r>
        <w:rPr>
          <w:sz w:val="28"/>
          <w:szCs w:val="28"/>
        </w:rPr>
        <w:br w:type="textWrapping"/>
      </w:r>
      <w:r>
        <w:rPr>
          <w:sz w:val="28"/>
          <w:szCs w:val="28"/>
        </w:rPr>
        <w:br w:type="textWrapping"/>
      </w:r>
      <w:r>
        <w:rPr>
          <w:sz w:val="28"/>
          <w:szCs w:val="28"/>
        </w:rPr>
        <w:t>Performance Observations:</w:t>
      </w:r>
      <w:r>
        <w:rPr>
          <w:sz w:val="28"/>
          <w:szCs w:val="28"/>
        </w:rPr>
        <w:br w:type="textWrapping"/>
      </w:r>
      <w:r>
        <w:rPr>
          <w:sz w:val="28"/>
          <w:szCs w:val="28"/>
        </w:rPr>
        <w:t>- Frontend content was delivered quickly using CloudFront.</w:t>
      </w:r>
      <w:r>
        <w:rPr>
          <w:sz w:val="28"/>
          <w:szCs w:val="28"/>
        </w:rPr>
        <w:br w:type="textWrapping"/>
      </w:r>
      <w:r>
        <w:rPr>
          <w:sz w:val="28"/>
          <w:szCs w:val="28"/>
        </w:rPr>
        <w:t>- Image uploads were reliably stored in S3, even with large file sizes.</w:t>
      </w:r>
      <w:r>
        <w:rPr>
          <w:sz w:val="28"/>
          <w:szCs w:val="28"/>
        </w:rPr>
        <w:br w:type="textWrapping"/>
      </w:r>
      <w:r>
        <w:rPr>
          <w:sz w:val="28"/>
          <w:szCs w:val="28"/>
        </w:rPr>
        <w:t>- Backend processing and database interactions were consistent and fast.</w:t>
      </w:r>
      <w:r>
        <w:rPr>
          <w:sz w:val="28"/>
          <w:szCs w:val="28"/>
        </w:rPr>
        <w:br w:type="textWrapping"/>
      </w:r>
      <w:r>
        <w:rPr>
          <w:sz w:val="28"/>
          <w:szCs w:val="28"/>
        </w:rPr>
        <w:t>- Admins were able to securely log in and access user submission data.</w:t>
      </w:r>
      <w:r>
        <w:rPr>
          <w:sz w:val="28"/>
          <w:szCs w:val="28"/>
        </w:rPr>
        <w:br w:type="textWrapping"/>
      </w:r>
      <w:r>
        <w:rPr>
          <w:sz w:val="28"/>
          <w:szCs w:val="28"/>
        </w:rPr>
        <w:br w:type="textWrapping"/>
      </w:r>
      <w:r>
        <w:rPr>
          <w:sz w:val="28"/>
          <w:szCs w:val="28"/>
        </w:rPr>
        <w:t>Metrics Collected:</w:t>
      </w:r>
      <w:r>
        <w:rPr>
          <w:sz w:val="28"/>
          <w:szCs w:val="28"/>
        </w:rPr>
        <w:br w:type="textWrapping"/>
      </w:r>
      <w:r>
        <w:rPr>
          <w:sz w:val="28"/>
          <w:szCs w:val="28"/>
        </w:rPr>
        <w:t>- Average time to upload an image: 1.8 seconds</w:t>
      </w:r>
      <w:r>
        <w:rPr>
          <w:sz w:val="28"/>
          <w:szCs w:val="28"/>
        </w:rPr>
        <w:br w:type="textWrapping"/>
      </w:r>
      <w:r>
        <w:rPr>
          <w:sz w:val="28"/>
          <w:szCs w:val="28"/>
        </w:rPr>
        <w:t>- Average page load time via CloudFront: 2.1 seconds</w:t>
      </w:r>
      <w:r>
        <w:rPr>
          <w:sz w:val="28"/>
          <w:szCs w:val="28"/>
        </w:rPr>
        <w:br w:type="textWrapping"/>
      </w:r>
      <w:r>
        <w:rPr>
          <w:sz w:val="28"/>
          <w:szCs w:val="28"/>
        </w:rPr>
        <w:t>- Backend response time: ~300 ms</w:t>
      </w:r>
      <w:r>
        <w:rPr>
          <w:sz w:val="28"/>
          <w:szCs w:val="28"/>
        </w:rPr>
        <w:br w:type="textWrapping"/>
      </w:r>
      <w:r>
        <w:rPr>
          <w:sz w:val="28"/>
          <w:szCs w:val="28"/>
        </w:rPr>
        <w:t>- Successful user submissions: 98%</w:t>
      </w:r>
      <w:r>
        <w:rPr>
          <w:sz w:val="28"/>
          <w:szCs w:val="28"/>
        </w:rPr>
        <w:br w:type="textWrapping"/>
      </w:r>
      <w:r>
        <w:rPr>
          <w:sz w:val="28"/>
          <w:szCs w:val="28"/>
        </w:rPr>
        <w:br w:type="textWrapping"/>
      </w:r>
      <w:r>
        <w:rPr>
          <w:sz w:val="28"/>
          <w:szCs w:val="28"/>
        </w:rPr>
        <w:t>The project was considered a success based on these metrics and user feedback</w:t>
      </w:r>
      <w:r>
        <w:t>.</w:t>
      </w:r>
      <w:r>
        <w:br w:type="textWrapping"/>
      </w:r>
    </w:p>
    <w:p w14:paraId="0CA8A7C8">
      <w:pPr>
        <w:pStyle w:val="2"/>
        <w:rPr>
          <w:sz w:val="36"/>
          <w:szCs w:val="36"/>
        </w:rPr>
      </w:pPr>
    </w:p>
    <w:p w14:paraId="077882DE">
      <w:pPr>
        <w:rPr>
          <w:sz w:val="36"/>
          <w:szCs w:val="36"/>
        </w:rPr>
      </w:pPr>
    </w:p>
    <w:p w14:paraId="7699423C">
      <w:pPr>
        <w:rPr>
          <w:sz w:val="36"/>
          <w:szCs w:val="36"/>
        </w:rPr>
      </w:pPr>
    </w:p>
    <w:p w14:paraId="7C6A209F">
      <w:pPr>
        <w:pStyle w:val="2"/>
        <w:rPr>
          <w:sz w:val="36"/>
          <w:szCs w:val="36"/>
        </w:rPr>
      </w:pPr>
      <w:r>
        <w:rPr>
          <w:sz w:val="36"/>
          <w:szCs w:val="36"/>
        </w:rPr>
        <w:t>6. Conclusion</w:t>
      </w:r>
    </w:p>
    <w:p w14:paraId="7AC8A472">
      <w:pPr>
        <w:pStyle w:val="34"/>
        <w:keepNext w:val="0"/>
        <w:keepLines w:val="0"/>
        <w:widowControl/>
        <w:suppressLineNumbers w:val="0"/>
        <w:rPr>
          <w:sz w:val="28"/>
          <w:szCs w:val="28"/>
        </w:rPr>
      </w:pPr>
      <w:r>
        <w:br w:type="textWrapping"/>
      </w:r>
      <w:r>
        <w:rPr>
          <w:sz w:val="28"/>
          <w:szCs w:val="28"/>
        </w:rPr>
        <w:t>This cloud computing project successfully demonstrates the power and flexibility of AWS in hosting a scalable and modular web application. By dividing responsibilities across five EC2 instances and integrating various AWS services, the project achieved excellent performance, manageability, and user satisfaction.</w:t>
      </w:r>
      <w:r>
        <w:rPr>
          <w:sz w:val="28"/>
          <w:szCs w:val="28"/>
        </w:rPr>
        <w:br w:type="textWrapping"/>
      </w:r>
      <w:r>
        <w:rPr>
          <w:sz w:val="28"/>
          <w:szCs w:val="28"/>
        </w:rPr>
        <w:br w:type="textWrapping"/>
      </w:r>
      <w:r>
        <w:rPr>
          <w:sz w:val="28"/>
          <w:szCs w:val="28"/>
        </w:rPr>
        <w:t>AWS services like EC2, S3, RDS, IAM, and Cloud</w:t>
      </w:r>
      <w:r>
        <w:rPr>
          <w:rFonts w:hint="default"/>
          <w:sz w:val="28"/>
          <w:szCs w:val="28"/>
          <w:lang w:val="en-IN"/>
        </w:rPr>
        <w:t xml:space="preserve"> </w:t>
      </w:r>
      <w:r>
        <w:rPr>
          <w:sz w:val="28"/>
          <w:szCs w:val="28"/>
        </w:rPr>
        <w:t>Front worked cohesively to deliver a robust solution. Future enhancements may include adding load balancing with Elastic Load Balancer (ELB), auto-scaling for traffic spikes, and using AWS Lambda for server</w:t>
      </w:r>
      <w:r>
        <w:rPr>
          <w:rFonts w:hint="default"/>
          <w:sz w:val="28"/>
          <w:szCs w:val="28"/>
          <w:lang w:val="en-IN"/>
        </w:rPr>
        <w:t xml:space="preserve"> </w:t>
      </w:r>
      <w:r>
        <w:rPr>
          <w:sz w:val="28"/>
          <w:szCs w:val="28"/>
        </w:rPr>
        <w:t>less operations such as image processing.</w:t>
      </w:r>
      <w:r>
        <w:rPr>
          <w:sz w:val="28"/>
          <w:szCs w:val="28"/>
        </w:rPr>
        <w:br w:type="textWrapping"/>
      </w:r>
      <w:r>
        <w:rPr>
          <w:sz w:val="28"/>
          <w:szCs w:val="28"/>
        </w:rPr>
        <w:br w:type="textWrapping"/>
      </w:r>
      <w:r>
        <w:rPr>
          <w:sz w:val="28"/>
          <w:szCs w:val="28"/>
        </w:rPr>
        <w:t>Overall, this project is a strong example of how cloud technologies can be</w:t>
      </w:r>
      <w:r>
        <w:rPr>
          <w:rFonts w:hint="default"/>
          <w:sz w:val="28"/>
          <w:szCs w:val="28"/>
          <w:lang w:val="en-IN"/>
        </w:rPr>
        <w:t xml:space="preserve"> </w:t>
      </w:r>
      <w:r>
        <w:rPr>
          <w:sz w:val="28"/>
          <w:szCs w:val="28"/>
        </w:rPr>
        <w:t>applied to build real-world solutions that are both efficient and cost-effective.</w:t>
      </w:r>
    </w:p>
    <w:p w14:paraId="232A40A3">
      <w:pPr>
        <w:rPr>
          <w:rFonts w:hint="default" w:asciiTheme="majorAscii" w:hAnsiTheme="majorAscii"/>
          <w:sz w:val="28"/>
          <w:szCs w:val="28"/>
        </w:rPr>
      </w:pPr>
      <w:r>
        <w:rPr>
          <w:sz w:val="28"/>
          <w:szCs w:val="28"/>
        </w:rPr>
        <w:br w:type="textWrapping"/>
      </w:r>
      <w:r>
        <w:rPr>
          <w:rFonts w:hint="default" w:asciiTheme="majorAscii" w:hAnsiTheme="majorAscii"/>
          <w:sz w:val="28"/>
          <w:szCs w:val="28"/>
        </w:rPr>
        <w:t>Testing</w:t>
      </w:r>
    </w:p>
    <w:p w14:paraId="6599BF1E">
      <w:pPr>
        <w:rPr>
          <w:rFonts w:hint="default" w:asciiTheme="majorAscii" w:hAnsiTheme="majorAscii"/>
          <w:sz w:val="28"/>
          <w:szCs w:val="28"/>
        </w:rPr>
      </w:pPr>
      <w:r>
        <w:rPr>
          <w:rFonts w:hint="default" w:asciiTheme="majorAscii" w:hAnsiTheme="majorAscii"/>
          <w:sz w:val="28"/>
          <w:szCs w:val="28"/>
        </w:rPr>
        <w:t>Upload image → stored in S3</w:t>
      </w:r>
    </w:p>
    <w:p w14:paraId="78D20948">
      <w:pPr>
        <w:rPr>
          <w:rFonts w:hint="default" w:asciiTheme="majorAscii" w:hAnsiTheme="majorAscii"/>
          <w:sz w:val="28"/>
          <w:szCs w:val="28"/>
        </w:rPr>
      </w:pPr>
      <w:r>
        <w:rPr>
          <w:rFonts w:hint="default" w:asciiTheme="majorAscii" w:hAnsiTheme="majorAscii"/>
          <w:sz w:val="28"/>
          <w:szCs w:val="28"/>
        </w:rPr>
        <w:t>Enter details → saved in RDS</w:t>
      </w:r>
    </w:p>
    <w:p w14:paraId="173A6F08">
      <w:pPr>
        <w:rPr>
          <w:rFonts w:hint="default" w:asciiTheme="majorAscii" w:hAnsiTheme="majorAscii"/>
          <w:sz w:val="28"/>
          <w:szCs w:val="28"/>
        </w:rPr>
      </w:pPr>
      <w:r>
        <w:rPr>
          <w:rFonts w:hint="default" w:asciiTheme="majorAscii" w:hAnsiTheme="majorAscii"/>
          <w:sz w:val="28"/>
          <w:szCs w:val="28"/>
        </w:rPr>
        <w:t>View admin panel → shows order info</w:t>
      </w:r>
    </w:p>
    <w:p w14:paraId="00264ECA">
      <w:pPr>
        <w:rPr>
          <w:rFonts w:hint="default" w:asciiTheme="majorAscii" w:hAnsiTheme="majorAscii"/>
          <w:sz w:val="28"/>
          <w:szCs w:val="28"/>
        </w:rPr>
      </w:pPr>
      <w:r>
        <w:rPr>
          <w:rFonts w:hint="default" w:asciiTheme="majorAscii" w:hAnsiTheme="majorAscii"/>
          <w:sz w:val="28"/>
          <w:szCs w:val="28"/>
        </w:rPr>
        <w:t>Static website → loads via CloudFront</w:t>
      </w:r>
    </w:p>
    <w:p w14:paraId="30156C2C">
      <w:pPr>
        <w:rPr>
          <w:rFonts w:hint="default" w:asciiTheme="majorAscii" w:hAnsiTheme="majorAscii"/>
          <w:sz w:val="28"/>
          <w:szCs w:val="28"/>
        </w:rPr>
      </w:pPr>
    </w:p>
    <w:p w14:paraId="5B614879">
      <w:pPr>
        <w:pStyle w:val="34"/>
        <w:keepNext w:val="0"/>
        <w:keepLines w:val="0"/>
        <w:widowControl/>
        <w:suppressLineNumbers w:val="0"/>
        <w:rPr>
          <w:sz w:val="28"/>
          <w:szCs w:val="28"/>
        </w:rPr>
      </w:pPr>
    </w:p>
    <w:p w14:paraId="592C4313">
      <w:pPr>
        <w:pStyle w:val="34"/>
        <w:keepNext w:val="0"/>
        <w:keepLines w:val="0"/>
        <w:widowControl/>
        <w:suppressLineNumbers w:val="0"/>
      </w:pPr>
      <w:r>
        <w:drawing>
          <wp:inline distT="0" distB="0" distL="114300" distR="114300">
            <wp:extent cx="5274310" cy="2761615"/>
            <wp:effectExtent l="0" t="0" r="13970" b="1206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3"/>
                    <a:srcRect t="7160"/>
                    <a:stretch>
                      <a:fillRect/>
                    </a:stretch>
                  </pic:blipFill>
                  <pic:spPr>
                    <a:xfrm>
                      <a:off x="0" y="0"/>
                      <a:ext cx="5274310" cy="2761615"/>
                    </a:xfrm>
                    <a:prstGeom prst="rect">
                      <a:avLst/>
                    </a:prstGeom>
                    <a:noFill/>
                    <a:ln w="9525">
                      <a:noFill/>
                    </a:ln>
                  </pic:spPr>
                </pic:pic>
              </a:graphicData>
            </a:graphic>
          </wp:inline>
        </w:drawing>
      </w:r>
    </w:p>
    <w:p w14:paraId="01524B74">
      <w:pPr>
        <w:rPr>
          <w:sz w:val="28"/>
          <w:szCs w:val="28"/>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F69877">
    <w:pPr>
      <w:pStyle w:val="18"/>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571394">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48571394">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23A699"/>
    <w:multiLevelType w:val="singleLevel"/>
    <w:tmpl w:val="AD23A699"/>
    <w:lvl w:ilvl="0" w:tentative="0">
      <w:start w:val="3"/>
      <w:numFmt w:val="decimal"/>
      <w:suff w:val="space"/>
      <w:lvlText w:val="%1."/>
      <w:lvlJc w:val="left"/>
    </w:lvl>
  </w:abstractNum>
  <w:abstractNum w:abstractNumId="1">
    <w:nsid w:val="AF040BF0"/>
    <w:multiLevelType w:val="singleLevel"/>
    <w:tmpl w:val="AF040BF0"/>
    <w:lvl w:ilvl="0" w:tentative="0">
      <w:start w:val="11"/>
      <w:numFmt w:val="upperLetter"/>
      <w:suff w:val="space"/>
      <w:lvlText w:val="%1."/>
      <w:lvlJc w:val="left"/>
    </w:lvl>
  </w:abstractNum>
  <w:abstractNum w:abstractNumId="2">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8">
    <w:nsid w:val="3AF93075"/>
    <w:multiLevelType w:val="singleLevel"/>
    <w:tmpl w:val="3AF93075"/>
    <w:lvl w:ilvl="0" w:tentative="0">
      <w:start w:val="14"/>
      <w:numFmt w:val="upperLetter"/>
      <w:suff w:val="space"/>
      <w:lvlText w:val="%1."/>
      <w:lvlJc w:val="left"/>
    </w:lvl>
  </w:abstractNum>
  <w:abstractNum w:abstractNumId="9">
    <w:nsid w:val="3D1AEE22"/>
    <w:multiLevelType w:val="singleLevel"/>
    <w:tmpl w:val="3D1AEE22"/>
    <w:lvl w:ilvl="0" w:tentative="0">
      <w:start w:val="3"/>
      <w:numFmt w:val="decimal"/>
      <w:suff w:val="space"/>
      <w:lvlText w:val="%1."/>
      <w:lvlJc w:val="left"/>
    </w:lvl>
  </w:abstractNum>
  <w:abstractNum w:abstractNumId="10">
    <w:nsid w:val="5DC3C329"/>
    <w:multiLevelType w:val="singleLevel"/>
    <w:tmpl w:val="5DC3C329"/>
    <w:lvl w:ilvl="0" w:tentative="0">
      <w:start w:val="25"/>
      <w:numFmt w:val="upperLetter"/>
      <w:suff w:val="space"/>
      <w:lvlText w:val="%1."/>
      <w:lvlJc w:val="left"/>
    </w:lvl>
  </w:abstractNum>
  <w:abstractNum w:abstractNumId="11">
    <w:nsid w:val="6C58190A"/>
    <w:multiLevelType w:val="singleLevel"/>
    <w:tmpl w:val="6C58190A"/>
    <w:lvl w:ilvl="0" w:tentative="0">
      <w:start w:val="2"/>
      <w:numFmt w:val="upperLetter"/>
      <w:suff w:val="space"/>
      <w:lvlText w:val="%1."/>
      <w:lvlJc w:val="left"/>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8"/>
  </w:num>
  <w:num w:numId="9">
    <w:abstractNumId w:val="11"/>
  </w:num>
  <w:num w:numId="10">
    <w:abstractNumId w:val="10"/>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11D4062"/>
    <w:rsid w:val="108E4939"/>
    <w:rsid w:val="132C4871"/>
    <w:rsid w:val="18A54F7E"/>
    <w:rsid w:val="27CA5756"/>
    <w:rsid w:val="28D07202"/>
    <w:rsid w:val="34594F3F"/>
    <w:rsid w:val="34E15449"/>
    <w:rsid w:val="398A32F4"/>
    <w:rsid w:val="3DEE3528"/>
    <w:rsid w:val="3FA141F3"/>
    <w:rsid w:val="565A5D3C"/>
    <w:rsid w:val="5EA110CF"/>
    <w:rsid w:val="64B14BC2"/>
    <w:rsid w:val="693C50D9"/>
    <w:rsid w:val="6F36785E"/>
    <w:rsid w:val="779260BA"/>
    <w:rsid w:val="7C22263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qFormat/>
    <w:uiPriority w:val="99"/>
  </w:style>
  <w:style w:type="character" w:customStyle="1" w:styleId="138">
    <w:name w:val="Footer Char"/>
    <w:basedOn w:val="11"/>
    <w:link w:val="18"/>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Indupriya Kovi</cp:lastModifiedBy>
  <dcterms:modified xsi:type="dcterms:W3CDTF">2025-07-12T05:56:14Z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0077A6A222CC46E3994DB22346065F29_13</vt:lpwstr>
  </property>
</Properties>
</file>